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2305" w:rsidRDefault="008C7E98">
      <w:pPr>
        <w:pStyle w:val="Heading2"/>
        <w:rPr>
          <w:rFonts w:ascii="Times New Roman" w:hAnsi="Times New Roman" w:cs="Times New Roman"/>
        </w:rPr>
      </w:pPr>
      <w:bookmarkStart w:id="0" w:name="_hjzhocoqsiz1" w:colFirst="0" w:colLast="0"/>
      <w:bookmarkStart w:id="1" w:name="_GoBack"/>
      <w:bookmarkEnd w:id="0"/>
      <w:bookmarkEnd w:id="1"/>
      <w:r>
        <w:rPr>
          <w:rFonts w:ascii="Times New Roman" w:hAnsi="Times New Roman" w:cs="Times New Roman"/>
        </w:rPr>
        <w:t>PHT C# [03] - ĐI</w:t>
      </w:r>
      <w:r>
        <w:rPr>
          <w:rFonts w:ascii="Times New Roman" w:hAnsi="Times New Roman" w:cs="Times New Roman"/>
        </w:rPr>
        <w:t>Ề</w:t>
      </w:r>
      <w:r>
        <w:rPr>
          <w:rFonts w:ascii="Times New Roman" w:hAnsi="Times New Roman" w:cs="Times New Roman"/>
        </w:rPr>
        <w:t>U KI</w:t>
      </w:r>
      <w:r>
        <w:rPr>
          <w:rFonts w:ascii="Times New Roman" w:hAnsi="Times New Roman" w:cs="Times New Roman"/>
        </w:rPr>
        <w:t>Ệ</w:t>
      </w:r>
      <w:r>
        <w:rPr>
          <w:rFonts w:ascii="Times New Roman" w:hAnsi="Times New Roman" w:cs="Times New Roman"/>
        </w:rPr>
        <w:t>N VÀ VÒNG L</w:t>
      </w:r>
      <w:r>
        <w:rPr>
          <w:rFonts w:ascii="Times New Roman" w:hAnsi="Times New Roman" w:cs="Times New Roman"/>
        </w:rPr>
        <w:t>Ặ</w:t>
      </w:r>
      <w:r>
        <w:rPr>
          <w:rFonts w:ascii="Times New Roman" w:hAnsi="Times New Roman" w:cs="Times New Roman"/>
        </w:rPr>
        <w:t>P</w:t>
      </w:r>
    </w:p>
    <w:p w:rsidR="00352305" w:rsidRDefault="008C7E98">
      <w:pPr>
        <w:pStyle w:val="Heading3"/>
        <w:rPr>
          <w:rFonts w:ascii="Times New Roman" w:hAnsi="Times New Roman" w:cs="Times New Roman"/>
        </w:rPr>
      </w:pPr>
      <w:bookmarkStart w:id="2" w:name="_donepdaosobz" w:colFirst="0" w:colLast="0"/>
      <w:bookmarkEnd w:id="2"/>
      <w:r>
        <w:rPr>
          <w:rFonts w:ascii="Times New Roman" w:hAnsi="Times New Roman" w:cs="Times New Roman"/>
        </w:rPr>
        <w:t>🎯</w:t>
      </w:r>
      <w:r>
        <w:rPr>
          <w:rFonts w:ascii="Times New Roman" w:hAnsi="Times New Roman" w:cs="Times New Roman"/>
        </w:rPr>
        <w:t xml:space="preserve"> KI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N TH</w:t>
      </w:r>
      <w:r>
        <w:rPr>
          <w:rFonts w:ascii="Times New Roman" w:hAnsi="Times New Roman" w:cs="Times New Roman"/>
        </w:rPr>
        <w:t>Ứ</w:t>
      </w:r>
      <w:r>
        <w:rPr>
          <w:rFonts w:ascii="Times New Roman" w:hAnsi="Times New Roman" w:cs="Times New Roman"/>
        </w:rPr>
        <w:t>C C</w:t>
      </w:r>
      <w:r>
        <w:rPr>
          <w:rFonts w:ascii="Times New Roman" w:hAnsi="Times New Roman" w:cs="Times New Roman"/>
        </w:rPr>
        <w:t>Ố</w:t>
      </w:r>
      <w:r>
        <w:rPr>
          <w:rFonts w:ascii="Times New Roman" w:hAnsi="Times New Roman" w:cs="Times New Roman"/>
        </w:rPr>
        <w:t>T L</w:t>
      </w:r>
      <w:r>
        <w:rPr>
          <w:rFonts w:ascii="Times New Roman" w:hAnsi="Times New Roman" w:cs="Times New Roman"/>
        </w:rPr>
        <w:t>Ố</w:t>
      </w:r>
      <w:r>
        <w:rPr>
          <w:rFonts w:ascii="Times New Roman" w:hAnsi="Times New Roman" w:cs="Times New Roman"/>
        </w:rPr>
        <w:t>I</w:t>
      </w:r>
    </w:p>
    <w:tbl>
      <w:tblPr>
        <w:tblStyle w:val="Style1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52305">
        <w:trPr>
          <w:tblHeader/>
        </w:trPr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2305" w:rsidRDefault="008C7E9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</w:t>
            </w:r>
            <w:r>
              <w:rPr>
                <w:rFonts w:ascii="Times New Roman" w:hAnsi="Times New Roman" w:cs="Times New Roman"/>
                <w:b/>
                <w:bCs/>
              </w:rPr>
              <w:t>ấ</w:t>
            </w:r>
            <w:r>
              <w:rPr>
                <w:rFonts w:ascii="Times New Roman" w:hAnsi="Times New Roman" w:cs="Times New Roman"/>
                <w:b/>
                <w:bCs/>
              </w:rPr>
              <w:t>u Trúc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2305" w:rsidRDefault="008C7E9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Cú Pháp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2305" w:rsidRDefault="008C7E9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Khi Dùng</w:t>
            </w:r>
          </w:p>
        </w:tc>
      </w:tr>
      <w:tr w:rsidR="00352305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2305" w:rsidRDefault="008C7E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if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2305" w:rsidRDefault="008C7E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Roboto Mono" w:hAnsi="Times New Roman" w:cs="Times New Roman"/>
                <w:color w:val="188038"/>
              </w:rPr>
              <w:t>if (condition) { }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2305" w:rsidRDefault="008C7E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Ki</w:t>
            </w:r>
            <w:r>
              <w:rPr>
                <w:rFonts w:ascii="Times New Roman" w:hAnsi="Times New Roman" w:cs="Times New Roman"/>
              </w:rPr>
              <w:t>ể</w:t>
            </w:r>
            <w:r>
              <w:rPr>
                <w:rFonts w:ascii="Times New Roman" w:hAnsi="Times New Roman" w:cs="Times New Roman"/>
              </w:rPr>
              <w:t>m tra đi</w:t>
            </w:r>
            <w:r>
              <w:rPr>
                <w:rFonts w:ascii="Times New Roman" w:hAnsi="Times New Roman" w:cs="Times New Roman"/>
              </w:rPr>
              <w:t>ề</w:t>
            </w:r>
            <w:r>
              <w:rPr>
                <w:rFonts w:ascii="Times New Roman" w:hAnsi="Times New Roman" w:cs="Times New Roman"/>
              </w:rPr>
              <w:t>u ki</w:t>
            </w:r>
            <w:r>
              <w:rPr>
                <w:rFonts w:ascii="Times New Roman" w:hAnsi="Times New Roman" w:cs="Times New Roman"/>
              </w:rPr>
              <w:t>ệ</w:t>
            </w:r>
            <w:r>
              <w:rPr>
                <w:rFonts w:ascii="Times New Roman" w:hAnsi="Times New Roman" w:cs="Times New Roman"/>
              </w:rPr>
              <w:t>n đúng/sai</w:t>
            </w:r>
          </w:p>
        </w:tc>
      </w:tr>
      <w:tr w:rsidR="00352305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2305" w:rsidRDefault="008C7E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if-else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2305" w:rsidRDefault="008C7E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Roboto Mono" w:hAnsi="Times New Roman" w:cs="Times New Roman"/>
                <w:color w:val="188038"/>
              </w:rPr>
              <w:t>if (c1) { } else { }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2305" w:rsidRDefault="008C7E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Có 2 l</w:t>
            </w:r>
            <w:r>
              <w:rPr>
                <w:rFonts w:ascii="Times New Roman" w:hAnsi="Times New Roman" w:cs="Times New Roman"/>
              </w:rPr>
              <w:t>ự</w:t>
            </w:r>
            <w:r>
              <w:rPr>
                <w:rFonts w:ascii="Times New Roman" w:hAnsi="Times New Roman" w:cs="Times New Roman"/>
              </w:rPr>
              <w:t>a ch</w:t>
            </w:r>
            <w:r>
              <w:rPr>
                <w:rFonts w:ascii="Times New Roman" w:hAnsi="Times New Roman" w:cs="Times New Roman"/>
              </w:rPr>
              <w:t>ọ</w:t>
            </w:r>
            <w:r>
              <w:rPr>
                <w:rFonts w:ascii="Times New Roman" w:hAnsi="Times New Roman" w:cs="Times New Roman"/>
              </w:rPr>
              <w:t>n</w:t>
            </w:r>
          </w:p>
        </w:tc>
      </w:tr>
      <w:tr w:rsidR="00352305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2305" w:rsidRDefault="008C7E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if-else if-else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2305" w:rsidRDefault="008C7E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Roboto Mono" w:hAnsi="Times New Roman" w:cs="Times New Roman"/>
                <w:color w:val="188038"/>
              </w:rPr>
              <w:t>if (c1) { } else if (c2) { } else { }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2305" w:rsidRDefault="008C7E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Nhi</w:t>
            </w:r>
            <w:r>
              <w:rPr>
                <w:rFonts w:ascii="Times New Roman" w:hAnsi="Times New Roman" w:cs="Times New Roman"/>
              </w:rPr>
              <w:t>ề</w:t>
            </w:r>
            <w:r>
              <w:rPr>
                <w:rFonts w:ascii="Times New Roman" w:hAnsi="Times New Roman" w:cs="Times New Roman"/>
              </w:rPr>
              <w:t>u l</w:t>
            </w:r>
            <w:r>
              <w:rPr>
                <w:rFonts w:ascii="Times New Roman" w:hAnsi="Times New Roman" w:cs="Times New Roman"/>
              </w:rPr>
              <w:t>ự</w:t>
            </w:r>
            <w:r>
              <w:rPr>
                <w:rFonts w:ascii="Times New Roman" w:hAnsi="Times New Roman" w:cs="Times New Roman"/>
              </w:rPr>
              <w:t>a ch</w:t>
            </w:r>
            <w:r>
              <w:rPr>
                <w:rFonts w:ascii="Times New Roman" w:hAnsi="Times New Roman" w:cs="Times New Roman"/>
              </w:rPr>
              <w:t>ọ</w:t>
            </w:r>
            <w:r>
              <w:rPr>
                <w:rFonts w:ascii="Times New Roman" w:hAnsi="Times New Roman" w:cs="Times New Roman"/>
              </w:rPr>
              <w:t>n</w:t>
            </w:r>
          </w:p>
        </w:tc>
      </w:tr>
      <w:tr w:rsidR="00352305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2305" w:rsidRDefault="008C7E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switch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2305" w:rsidRDefault="008C7E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Roboto Mono" w:hAnsi="Times New Roman" w:cs="Times New Roman"/>
                <w:color w:val="188038"/>
              </w:rPr>
              <w:t>switch(x) { case 1: break; }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2305" w:rsidRDefault="008C7E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Ki</w:t>
            </w:r>
            <w:r>
              <w:rPr>
                <w:rFonts w:ascii="Times New Roman" w:hAnsi="Times New Roman" w:cs="Times New Roman"/>
              </w:rPr>
              <w:t>ể</w:t>
            </w:r>
            <w:r>
              <w:rPr>
                <w:rFonts w:ascii="Times New Roman" w:hAnsi="Times New Roman" w:cs="Times New Roman"/>
              </w:rPr>
              <w:t>m tra giá tr</w:t>
            </w:r>
            <w:r>
              <w:rPr>
                <w:rFonts w:ascii="Times New Roman" w:hAnsi="Times New Roman" w:cs="Times New Roman"/>
              </w:rPr>
              <w:t>ị</w:t>
            </w:r>
            <w:r>
              <w:rPr>
                <w:rFonts w:ascii="Times New Roman" w:hAnsi="Times New Roman" w:cs="Times New Roman"/>
              </w:rPr>
              <w:t xml:space="preserve"> c</w:t>
            </w:r>
            <w:r>
              <w:rPr>
                <w:rFonts w:ascii="Times New Roman" w:hAnsi="Times New Roman" w:cs="Times New Roman"/>
              </w:rPr>
              <w:t>ụ</w:t>
            </w:r>
            <w:r>
              <w:rPr>
                <w:rFonts w:ascii="Times New Roman" w:hAnsi="Times New Roman" w:cs="Times New Roman"/>
              </w:rPr>
              <w:t xml:space="preserve"> th</w:t>
            </w:r>
            <w:r>
              <w:rPr>
                <w:rFonts w:ascii="Times New Roman" w:hAnsi="Times New Roman" w:cs="Times New Roman"/>
              </w:rPr>
              <w:t>ể</w:t>
            </w:r>
          </w:p>
        </w:tc>
      </w:tr>
      <w:tr w:rsidR="00352305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2305" w:rsidRDefault="008C7E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for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2305" w:rsidRDefault="008C7E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Roboto Mono" w:hAnsi="Times New Roman" w:cs="Times New Roman"/>
                <w:color w:val="188038"/>
              </w:rPr>
              <w:t>for(i=0; i&lt;n; i++) { }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2305" w:rsidRDefault="008C7E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</w:t>
            </w:r>
            <w:r>
              <w:rPr>
                <w:rFonts w:ascii="Times New Roman" w:hAnsi="Times New Roman" w:cs="Times New Roman"/>
              </w:rPr>
              <w:t>ặ</w:t>
            </w:r>
            <w:r>
              <w:rPr>
                <w:rFonts w:ascii="Times New Roman" w:hAnsi="Times New Roman" w:cs="Times New Roman"/>
              </w:rPr>
              <w:t>p v</w:t>
            </w:r>
            <w:r>
              <w:rPr>
                <w:rFonts w:ascii="Times New Roman" w:hAnsi="Times New Roman" w:cs="Times New Roman"/>
              </w:rPr>
              <w:t>ớ</w:t>
            </w:r>
            <w:r>
              <w:rPr>
                <w:rFonts w:ascii="Times New Roman" w:hAnsi="Times New Roman" w:cs="Times New Roman"/>
              </w:rPr>
              <w:t>i s</w:t>
            </w:r>
            <w:r>
              <w:rPr>
                <w:rFonts w:ascii="Times New Roman" w:hAnsi="Times New Roman" w:cs="Times New Roman"/>
              </w:rPr>
              <w:t>ố</w:t>
            </w:r>
            <w:r>
              <w:rPr>
                <w:rFonts w:ascii="Times New Roman" w:hAnsi="Times New Roman" w:cs="Times New Roman"/>
              </w:rPr>
              <w:t xml:space="preserve"> l</w:t>
            </w:r>
            <w:r>
              <w:rPr>
                <w:rFonts w:ascii="Times New Roman" w:hAnsi="Times New Roman" w:cs="Times New Roman"/>
              </w:rPr>
              <w:t>ầ</w:t>
            </w:r>
            <w:r>
              <w:rPr>
                <w:rFonts w:ascii="Times New Roman" w:hAnsi="Times New Roman" w:cs="Times New Roman"/>
              </w:rPr>
              <w:t>n xác đ</w:t>
            </w:r>
            <w:r>
              <w:rPr>
                <w:rFonts w:ascii="Times New Roman" w:hAnsi="Times New Roman" w:cs="Times New Roman"/>
              </w:rPr>
              <w:t>ị</w:t>
            </w:r>
            <w:r>
              <w:rPr>
                <w:rFonts w:ascii="Times New Roman" w:hAnsi="Times New Roman" w:cs="Times New Roman"/>
              </w:rPr>
              <w:t>nh</w:t>
            </w:r>
          </w:p>
        </w:tc>
      </w:tr>
      <w:tr w:rsidR="00352305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2305" w:rsidRDefault="008C7E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while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2305" w:rsidRDefault="008C7E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Roboto Mono" w:hAnsi="Times New Roman" w:cs="Times New Roman"/>
                <w:color w:val="188038"/>
              </w:rPr>
              <w:t>while(condition) { }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2305" w:rsidRDefault="008C7E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</w:t>
            </w:r>
            <w:r>
              <w:rPr>
                <w:rFonts w:ascii="Times New Roman" w:hAnsi="Times New Roman" w:cs="Times New Roman"/>
              </w:rPr>
              <w:t>ặ</w:t>
            </w:r>
            <w:r>
              <w:rPr>
                <w:rFonts w:ascii="Times New Roman" w:hAnsi="Times New Roman" w:cs="Times New Roman"/>
              </w:rPr>
              <w:t>p cho đ</w:t>
            </w:r>
            <w:r>
              <w:rPr>
                <w:rFonts w:ascii="Times New Roman" w:hAnsi="Times New Roman" w:cs="Times New Roman"/>
              </w:rPr>
              <w:t>ế</w:t>
            </w:r>
            <w:r>
              <w:rPr>
                <w:rFonts w:ascii="Times New Roman" w:hAnsi="Times New Roman" w:cs="Times New Roman"/>
              </w:rPr>
              <w:t>n khi đi</w:t>
            </w:r>
            <w:r>
              <w:rPr>
                <w:rFonts w:ascii="Times New Roman" w:hAnsi="Times New Roman" w:cs="Times New Roman"/>
              </w:rPr>
              <w:t>ề</w:t>
            </w:r>
            <w:r>
              <w:rPr>
                <w:rFonts w:ascii="Times New Roman" w:hAnsi="Times New Roman" w:cs="Times New Roman"/>
              </w:rPr>
              <w:t>u ki</w:t>
            </w:r>
            <w:r>
              <w:rPr>
                <w:rFonts w:ascii="Times New Roman" w:hAnsi="Times New Roman" w:cs="Times New Roman"/>
              </w:rPr>
              <w:t>ệ</w:t>
            </w:r>
            <w:r>
              <w:rPr>
                <w:rFonts w:ascii="Times New Roman" w:hAnsi="Times New Roman" w:cs="Times New Roman"/>
              </w:rPr>
              <w:t>n sai</w:t>
            </w:r>
          </w:p>
        </w:tc>
      </w:tr>
      <w:tr w:rsidR="00352305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2305" w:rsidRDefault="008C7E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do-while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2305" w:rsidRDefault="008C7E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Roboto Mono" w:hAnsi="Times New Roman" w:cs="Times New Roman"/>
                <w:color w:val="188038"/>
              </w:rPr>
              <w:t>do { } while(condition);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2305" w:rsidRDefault="008C7E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</w:t>
            </w:r>
            <w:r>
              <w:rPr>
                <w:rFonts w:ascii="Times New Roman" w:hAnsi="Times New Roman" w:cs="Times New Roman"/>
              </w:rPr>
              <w:t>ặ</w:t>
            </w:r>
            <w:r>
              <w:rPr>
                <w:rFonts w:ascii="Times New Roman" w:hAnsi="Times New Roman" w:cs="Times New Roman"/>
              </w:rPr>
              <w:t>p ít nh</w:t>
            </w:r>
            <w:r>
              <w:rPr>
                <w:rFonts w:ascii="Times New Roman" w:hAnsi="Times New Roman" w:cs="Times New Roman"/>
              </w:rPr>
              <w:t>ấ</w:t>
            </w:r>
            <w:r>
              <w:rPr>
                <w:rFonts w:ascii="Times New Roman" w:hAnsi="Times New Roman" w:cs="Times New Roman"/>
              </w:rPr>
              <w:t>t 1 l</w:t>
            </w:r>
            <w:r>
              <w:rPr>
                <w:rFonts w:ascii="Times New Roman" w:hAnsi="Times New Roman" w:cs="Times New Roman"/>
              </w:rPr>
              <w:t>ầ</w:t>
            </w:r>
            <w:r>
              <w:rPr>
                <w:rFonts w:ascii="Times New Roman" w:hAnsi="Times New Roman" w:cs="Times New Roman"/>
              </w:rPr>
              <w:t>n</w:t>
            </w:r>
          </w:p>
        </w:tc>
      </w:tr>
      <w:tr w:rsidR="00352305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2305" w:rsidRDefault="008C7E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foreach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2305" w:rsidRDefault="008C7E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Roboto Mono" w:hAnsi="Times New Roman" w:cs="Times New Roman"/>
                <w:color w:val="188038"/>
              </w:rPr>
              <w:t>foreach(var item in array) { }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2305" w:rsidRDefault="008C7E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</w:t>
            </w:r>
            <w:r>
              <w:rPr>
                <w:rFonts w:ascii="Times New Roman" w:hAnsi="Times New Roman" w:cs="Times New Roman"/>
              </w:rPr>
              <w:t>ặ</w:t>
            </w:r>
            <w:r>
              <w:rPr>
                <w:rFonts w:ascii="Times New Roman" w:hAnsi="Times New Roman" w:cs="Times New Roman"/>
              </w:rPr>
              <w:t>p qua m</w:t>
            </w:r>
            <w:r>
              <w:rPr>
                <w:rFonts w:ascii="Times New Roman" w:hAnsi="Times New Roman" w:cs="Times New Roman"/>
              </w:rPr>
              <w:t>ả</w:t>
            </w:r>
            <w:r>
              <w:rPr>
                <w:rFonts w:ascii="Times New Roman" w:hAnsi="Times New Roman" w:cs="Times New Roman"/>
              </w:rPr>
              <w:t>ng</w:t>
            </w:r>
          </w:p>
        </w:tc>
      </w:tr>
      <w:tr w:rsidR="00352305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2305" w:rsidRDefault="008C7E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break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2305" w:rsidRDefault="008C7E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Thoát vòng l</w:t>
            </w:r>
            <w:r>
              <w:rPr>
                <w:rFonts w:ascii="Times New Roman" w:hAnsi="Times New Roman" w:cs="Times New Roman"/>
              </w:rPr>
              <w:t>ặ</w:t>
            </w:r>
            <w:r>
              <w:rPr>
                <w:rFonts w:ascii="Times New Roman" w:hAnsi="Times New Roman" w:cs="Times New Roman"/>
              </w:rPr>
              <w:t>p/switch ngay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2305" w:rsidRDefault="008C7E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  <w:r>
              <w:rPr>
                <w:rFonts w:ascii="Times New Roman" w:hAnsi="Times New Roman" w:cs="Times New Roman"/>
              </w:rPr>
              <w:t>ừ</w:t>
            </w:r>
            <w:r>
              <w:rPr>
                <w:rFonts w:ascii="Times New Roman" w:hAnsi="Times New Roman" w:cs="Times New Roman"/>
              </w:rPr>
              <w:t>ng s</w:t>
            </w:r>
            <w:r>
              <w:rPr>
                <w:rFonts w:ascii="Times New Roman" w:hAnsi="Times New Roman" w:cs="Times New Roman"/>
              </w:rPr>
              <w:t>ớ</w:t>
            </w:r>
            <w:r>
              <w:rPr>
                <w:rFonts w:ascii="Times New Roman" w:hAnsi="Times New Roman" w:cs="Times New Roman"/>
              </w:rPr>
              <w:t>m</w:t>
            </w:r>
          </w:p>
        </w:tc>
      </w:tr>
      <w:tr w:rsidR="00352305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2305" w:rsidRDefault="008C7E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continue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2305" w:rsidRDefault="008C7E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  <w:r>
              <w:rPr>
                <w:rFonts w:ascii="Times New Roman" w:hAnsi="Times New Roman" w:cs="Times New Roman"/>
              </w:rPr>
              <w:t>ỏ</w:t>
            </w:r>
            <w:r>
              <w:rPr>
                <w:rFonts w:ascii="Times New Roman" w:hAnsi="Times New Roman" w:cs="Times New Roman"/>
              </w:rPr>
              <w:t xml:space="preserve"> qua ph</w:t>
            </w:r>
            <w:r>
              <w:rPr>
                <w:rFonts w:ascii="Times New Roman" w:hAnsi="Times New Roman" w:cs="Times New Roman"/>
              </w:rPr>
              <w:t>ầ</w:t>
            </w:r>
            <w:r>
              <w:rPr>
                <w:rFonts w:ascii="Times New Roman" w:hAnsi="Times New Roman" w:cs="Times New Roman"/>
              </w:rPr>
              <w:t>n còn l</w:t>
            </w:r>
            <w:r>
              <w:rPr>
                <w:rFonts w:ascii="Times New Roman" w:hAnsi="Times New Roman" w:cs="Times New Roman"/>
              </w:rPr>
              <w:t>ạ</w:t>
            </w:r>
            <w:r>
              <w:rPr>
                <w:rFonts w:ascii="Times New Roman" w:hAnsi="Times New Roman" w:cs="Times New Roman"/>
              </w:rPr>
              <w:t>i, l</w:t>
            </w:r>
            <w:r>
              <w:rPr>
                <w:rFonts w:ascii="Times New Roman" w:hAnsi="Times New Roman" w:cs="Times New Roman"/>
              </w:rPr>
              <w:t>ầ</w:t>
            </w:r>
            <w:r>
              <w:rPr>
                <w:rFonts w:ascii="Times New Roman" w:hAnsi="Times New Roman" w:cs="Times New Roman"/>
              </w:rPr>
              <w:t>n l</w:t>
            </w:r>
            <w:r>
              <w:rPr>
                <w:rFonts w:ascii="Times New Roman" w:hAnsi="Times New Roman" w:cs="Times New Roman"/>
              </w:rPr>
              <w:t>ặ</w:t>
            </w:r>
            <w:r>
              <w:rPr>
                <w:rFonts w:ascii="Times New Roman" w:hAnsi="Times New Roman" w:cs="Times New Roman"/>
              </w:rPr>
              <w:t>p k</w:t>
            </w:r>
            <w:r>
              <w:rPr>
                <w:rFonts w:ascii="Times New Roman" w:hAnsi="Times New Roman" w:cs="Times New Roman"/>
              </w:rPr>
              <w:t>ế</w:t>
            </w:r>
            <w:r>
              <w:rPr>
                <w:rFonts w:ascii="Times New Roman" w:hAnsi="Times New Roman" w:cs="Times New Roman"/>
              </w:rPr>
              <w:t xml:space="preserve"> ti</w:t>
            </w:r>
            <w:r>
              <w:rPr>
                <w:rFonts w:ascii="Times New Roman" w:hAnsi="Times New Roman" w:cs="Times New Roman"/>
              </w:rPr>
              <w:t>ế</w:t>
            </w:r>
            <w:r>
              <w:rPr>
                <w:rFonts w:ascii="Times New Roman" w:hAnsi="Times New Roman" w:cs="Times New Roman"/>
              </w:rPr>
              <w:t>p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2305" w:rsidRDefault="008C7E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  <w:r>
              <w:rPr>
                <w:rFonts w:ascii="Times New Roman" w:hAnsi="Times New Roman" w:cs="Times New Roman"/>
              </w:rPr>
              <w:t>ỏ</w:t>
            </w:r>
            <w:r>
              <w:rPr>
                <w:rFonts w:ascii="Times New Roman" w:hAnsi="Times New Roman" w:cs="Times New Roman"/>
              </w:rPr>
              <w:t xml:space="preserve"> qua nh</w:t>
            </w:r>
            <w:r>
              <w:rPr>
                <w:rFonts w:ascii="Times New Roman" w:hAnsi="Times New Roman" w:cs="Times New Roman"/>
              </w:rPr>
              <w:t>ữ</w:t>
            </w:r>
            <w:r>
              <w:rPr>
                <w:rFonts w:ascii="Times New Roman" w:hAnsi="Times New Roman" w:cs="Times New Roman"/>
              </w:rPr>
              <w:t>ng trư</w:t>
            </w:r>
            <w:r>
              <w:rPr>
                <w:rFonts w:ascii="Times New Roman" w:hAnsi="Times New Roman" w:cs="Times New Roman"/>
              </w:rPr>
              <w:t>ờ</w:t>
            </w:r>
            <w:r>
              <w:rPr>
                <w:rFonts w:ascii="Times New Roman" w:hAnsi="Times New Roman" w:cs="Times New Roman"/>
              </w:rPr>
              <w:t>ng h</w:t>
            </w:r>
            <w:r>
              <w:rPr>
                <w:rFonts w:ascii="Times New Roman" w:hAnsi="Times New Roman" w:cs="Times New Roman"/>
              </w:rPr>
              <w:t>ợ</w:t>
            </w:r>
            <w:r>
              <w:rPr>
                <w:rFonts w:ascii="Times New Roman" w:hAnsi="Times New Roman" w:cs="Times New Roman"/>
              </w:rPr>
              <w:t>p nh</w:t>
            </w:r>
            <w:r>
              <w:rPr>
                <w:rFonts w:ascii="Times New Roman" w:hAnsi="Times New Roman" w:cs="Times New Roman"/>
              </w:rPr>
              <w:t>ấ</w:t>
            </w:r>
            <w:r>
              <w:rPr>
                <w:rFonts w:ascii="Times New Roman" w:hAnsi="Times New Roman" w:cs="Times New Roman"/>
              </w:rPr>
              <w:t>t đ</w:t>
            </w:r>
            <w:r>
              <w:rPr>
                <w:rFonts w:ascii="Times New Roman" w:hAnsi="Times New Roman" w:cs="Times New Roman"/>
              </w:rPr>
              <w:t>ị</w:t>
            </w:r>
            <w:r>
              <w:rPr>
                <w:rFonts w:ascii="Times New Roman" w:hAnsi="Times New Roman" w:cs="Times New Roman"/>
              </w:rPr>
              <w:t>nh</w:t>
            </w:r>
          </w:p>
        </w:tc>
      </w:tr>
    </w:tbl>
    <w:p w:rsidR="00352305" w:rsidRDefault="00352305">
      <w:pPr>
        <w:widowControl w:val="0"/>
        <w:rPr>
          <w:rFonts w:ascii="Times New Roman" w:hAnsi="Times New Roman" w:cs="Times New Roman"/>
        </w:rPr>
      </w:pPr>
    </w:p>
    <w:p w:rsidR="00352305" w:rsidRDefault="008C7E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A4BE8CC">
          <v:rect id="_x0000_i1025" style="width:0;height:1.5pt" o:hralign="center" o:hrstd="t" o:hr="t" fillcolor="#a0a0a0" stroked="f"/>
        </w:pict>
      </w:r>
    </w:p>
    <w:p w:rsidR="00352305" w:rsidRDefault="008C7E98">
      <w:pPr>
        <w:pStyle w:val="Heading3"/>
        <w:rPr>
          <w:rFonts w:ascii="Times New Roman" w:hAnsi="Times New Roman" w:cs="Times New Roman"/>
        </w:rPr>
      </w:pPr>
      <w:bookmarkStart w:id="3" w:name="_smaga7ip7a9u" w:colFirst="0" w:colLast="0"/>
      <w:bookmarkEnd w:id="3"/>
      <w:r>
        <w:rPr>
          <w:rFonts w:ascii="Times New Roman" w:hAnsi="Times New Roman" w:cs="Times New Roman"/>
        </w:rPr>
        <w:t>💡</w:t>
      </w:r>
      <w:r>
        <w:rPr>
          <w:rFonts w:ascii="Times New Roman" w:hAnsi="Times New Roman" w:cs="Times New Roman"/>
        </w:rPr>
        <w:t xml:space="preserve"> KHÁM PHÁ KI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N TH</w:t>
      </w:r>
      <w:r>
        <w:rPr>
          <w:rFonts w:ascii="Times New Roman" w:hAnsi="Times New Roman" w:cs="Times New Roman"/>
        </w:rPr>
        <w:t>Ứ</w:t>
      </w:r>
      <w:r>
        <w:rPr>
          <w:rFonts w:ascii="Times New Roman" w:hAnsi="Times New Roman" w:cs="Times New Roman"/>
        </w:rPr>
        <w:t>C</w:t>
      </w:r>
    </w:p>
    <w:p w:rsidR="00352305" w:rsidRDefault="008C7E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Câu h</w:t>
      </w:r>
      <w:r>
        <w:rPr>
          <w:rFonts w:ascii="Times New Roman" w:hAnsi="Times New Roman" w:cs="Times New Roman"/>
          <w:b/>
          <w:bCs/>
        </w:rPr>
        <w:t>ỏ</w:t>
      </w:r>
      <w:r>
        <w:rPr>
          <w:rFonts w:ascii="Times New Roman" w:hAnsi="Times New Roman" w:cs="Times New Roman"/>
          <w:b/>
          <w:bCs/>
        </w:rPr>
        <w:t>i t</w:t>
      </w:r>
      <w:r>
        <w:rPr>
          <w:rFonts w:ascii="Times New Roman" w:hAnsi="Times New Roman" w:cs="Times New Roman"/>
          <w:b/>
          <w:bCs/>
        </w:rPr>
        <w:t>ự</w:t>
      </w:r>
      <w:r>
        <w:rPr>
          <w:rFonts w:ascii="Times New Roman" w:hAnsi="Times New Roman" w:cs="Times New Roman"/>
          <w:b/>
          <w:bCs/>
        </w:rPr>
        <w:t xml:space="preserve"> ki</w:t>
      </w:r>
      <w:r>
        <w:rPr>
          <w:rFonts w:ascii="Times New Roman" w:hAnsi="Times New Roman" w:cs="Times New Roman"/>
          <w:b/>
          <w:bCs/>
        </w:rPr>
        <w:t>ể</w:t>
      </w:r>
      <w:r>
        <w:rPr>
          <w:rFonts w:ascii="Times New Roman" w:hAnsi="Times New Roman" w:cs="Times New Roman"/>
          <w:b/>
          <w:bCs/>
        </w:rPr>
        <w:t>m tra:</w:t>
      </w:r>
    </w:p>
    <w:p w:rsidR="00352305" w:rsidRDefault="00352305">
      <w:pPr>
        <w:widowControl w:val="0"/>
        <w:rPr>
          <w:rFonts w:ascii="Times New Roman" w:hAnsi="Times New Roman" w:cs="Times New Roman"/>
        </w:rPr>
      </w:pPr>
    </w:p>
    <w:p w:rsidR="00352305" w:rsidRDefault="008C7E98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Toán t</w:t>
      </w:r>
      <w:r>
        <w:rPr>
          <w:rFonts w:ascii="Times New Roman" w:hAnsi="Times New Roman" w:cs="Times New Roman"/>
        </w:rPr>
        <w:t>ử</w:t>
      </w:r>
      <w:r>
        <w:rPr>
          <w:rFonts w:ascii="Times New Roman" w:hAnsi="Times New Roman" w:cs="Times New Roman"/>
        </w:rPr>
        <w:t xml:space="preserve"> so sánh là gì? (==, !=, &lt;, &gt;, &lt;=, &gt;=)</w:t>
      </w:r>
    </w:p>
    <w:p w:rsidR="00352305" w:rsidRDefault="008C7E98">
      <w:pPr>
        <w:ind w:left="360"/>
        <w:rPr>
          <w:rFonts w:ascii="Times New Roman" w:hAnsi="Times New Roman" w:cs="Times New Roman"/>
        </w:rPr>
      </w:pPr>
      <w:r>
        <w:rPr>
          <w:rStyle w:val="Strong"/>
          <w:rFonts w:ascii="Times New Roman" w:eastAsia="SimSun" w:hAnsi="Times New Roman" w:cs="Times New Roman"/>
          <w:b w:val="0"/>
          <w:bCs w:val="0"/>
          <w:sz w:val="24"/>
          <w:szCs w:val="24"/>
        </w:rPr>
        <w:t>-</w:t>
      </w:r>
      <w:r>
        <w:rPr>
          <w:rStyle w:val="Strong"/>
          <w:rFonts w:ascii="Times New Roman" w:eastAsia="SimSun" w:hAnsi="Times New Roman" w:cs="Times New Roman"/>
          <w:sz w:val="24"/>
          <w:szCs w:val="24"/>
        </w:rPr>
        <w:t xml:space="preserve"> </w:t>
      </w:r>
      <w:r>
        <w:rPr>
          <w:rStyle w:val="Strong"/>
          <w:rFonts w:ascii="Times New Roman" w:eastAsia="SimSun" w:hAnsi="Times New Roman" w:cs="Times New Roman"/>
          <w:b w:val="0"/>
          <w:bCs w:val="0"/>
          <w:sz w:val="24"/>
          <w:szCs w:val="24"/>
        </w:rPr>
        <w:t>Toán t</w:t>
      </w:r>
      <w:r>
        <w:rPr>
          <w:rStyle w:val="Strong"/>
          <w:rFonts w:ascii="Times New Roman" w:eastAsia="SimSun" w:hAnsi="Times New Roman" w:cs="Times New Roman"/>
          <w:b w:val="0"/>
          <w:bCs w:val="0"/>
          <w:sz w:val="24"/>
          <w:szCs w:val="24"/>
        </w:rPr>
        <w:t>ử</w:t>
      </w:r>
      <w:r>
        <w:rPr>
          <w:rStyle w:val="Strong"/>
          <w:rFonts w:ascii="Times New Roman" w:eastAsia="SimSun" w:hAnsi="Times New Roman" w:cs="Times New Roman"/>
          <w:b w:val="0"/>
          <w:bCs w:val="0"/>
          <w:sz w:val="24"/>
          <w:szCs w:val="24"/>
        </w:rPr>
        <w:t xml:space="preserve"> so sánh</w:t>
      </w:r>
      <w:r>
        <w:rPr>
          <w:rFonts w:ascii="Times New Roman" w:eastAsia="SimSun" w:hAnsi="Times New Roman" w:cs="Times New Roman"/>
          <w:sz w:val="24"/>
          <w:szCs w:val="24"/>
        </w:rPr>
        <w:t xml:space="preserve"> là các toán t</w:t>
      </w:r>
      <w:r>
        <w:rPr>
          <w:rFonts w:ascii="Times New Roman" w:eastAsia="SimSun" w:hAnsi="Times New Roman" w:cs="Times New Roman"/>
          <w:sz w:val="24"/>
          <w:szCs w:val="24"/>
        </w:rPr>
        <w:t>ử</w:t>
      </w:r>
      <w:r>
        <w:rPr>
          <w:rFonts w:ascii="Times New Roman" w:eastAsia="SimSun" w:hAnsi="Times New Roman" w:cs="Times New Roman"/>
          <w:sz w:val="24"/>
          <w:szCs w:val="24"/>
        </w:rPr>
        <w:t xml:space="preserve"> dùng đ</w:t>
      </w:r>
      <w:r>
        <w:rPr>
          <w:rFonts w:ascii="Times New Roman" w:eastAsia="SimSun" w:hAnsi="Times New Roman" w:cs="Times New Roman"/>
          <w:sz w:val="24"/>
          <w:szCs w:val="24"/>
        </w:rPr>
        <w:t>ể</w:t>
      </w:r>
      <w:r>
        <w:rPr>
          <w:rFonts w:ascii="Times New Roman" w:eastAsia="SimSun" w:hAnsi="Times New Roman" w:cs="Times New Roman"/>
          <w:sz w:val="24"/>
          <w:szCs w:val="24"/>
        </w:rPr>
        <w:t xml:space="preserve"> </w:t>
      </w:r>
      <w:r>
        <w:rPr>
          <w:rStyle w:val="Strong"/>
          <w:rFonts w:ascii="Times New Roman" w:eastAsia="SimSun" w:hAnsi="Times New Roman" w:cs="Times New Roman"/>
          <w:b w:val="0"/>
          <w:bCs w:val="0"/>
          <w:sz w:val="24"/>
          <w:szCs w:val="24"/>
        </w:rPr>
        <w:t>so sánh hai giá tr</w:t>
      </w:r>
      <w:r>
        <w:rPr>
          <w:rStyle w:val="Strong"/>
          <w:rFonts w:ascii="Times New Roman" w:eastAsia="SimSun" w:hAnsi="Times New Roman" w:cs="Times New Roman"/>
          <w:b w:val="0"/>
          <w:bCs w:val="0"/>
          <w:sz w:val="24"/>
          <w:szCs w:val="24"/>
        </w:rPr>
        <w:t>ị</w:t>
      </w:r>
      <w:r>
        <w:rPr>
          <w:rFonts w:ascii="Times New Roman" w:eastAsia="SimSun" w:hAnsi="Times New Roman" w:cs="Times New Roman"/>
          <w:sz w:val="24"/>
          <w:szCs w:val="24"/>
        </w:rPr>
        <w:t xml:space="preserve"> v</w:t>
      </w:r>
      <w:r>
        <w:rPr>
          <w:rFonts w:ascii="Times New Roman" w:eastAsia="SimSun" w:hAnsi="Times New Roman" w:cs="Times New Roman"/>
          <w:sz w:val="24"/>
          <w:szCs w:val="24"/>
        </w:rPr>
        <w:t>ớ</w:t>
      </w:r>
      <w:r>
        <w:rPr>
          <w:rFonts w:ascii="Times New Roman" w:eastAsia="SimSun" w:hAnsi="Times New Roman" w:cs="Times New Roman"/>
          <w:sz w:val="24"/>
          <w:szCs w:val="24"/>
        </w:rPr>
        <w:t>i nhau</w:t>
      </w:r>
    </w:p>
    <w:p w:rsidR="00352305" w:rsidRDefault="008C7E98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Toán t</w:t>
      </w:r>
      <w:r>
        <w:rPr>
          <w:rFonts w:ascii="Times New Roman" w:hAnsi="Times New Roman" w:cs="Times New Roman"/>
        </w:rPr>
        <w:t>ử</w:t>
      </w:r>
      <w:r>
        <w:rPr>
          <w:rFonts w:ascii="Times New Roman" w:hAnsi="Times New Roman" w:cs="Times New Roman"/>
        </w:rPr>
        <w:t xml:space="preserve"> logic là gì? (&amp;&amp;, ||, !)</w:t>
      </w:r>
    </w:p>
    <w:p w:rsidR="00352305" w:rsidRDefault="008C7E98">
      <w:pPr>
        <w:ind w:left="360"/>
        <w:rPr>
          <w:rFonts w:ascii="Times New Roman" w:hAnsi="Times New Roman" w:cs="Times New Roman"/>
        </w:rPr>
      </w:pPr>
      <w:r>
        <w:rPr>
          <w:rStyle w:val="Strong"/>
          <w:rFonts w:ascii="Times New Roman" w:eastAsia="SimSun" w:hAnsi="Times New Roman" w:cs="Times New Roman"/>
          <w:b w:val="0"/>
          <w:bCs w:val="0"/>
          <w:sz w:val="24"/>
          <w:szCs w:val="24"/>
        </w:rPr>
        <w:t xml:space="preserve">- </w:t>
      </w:r>
      <w:r>
        <w:rPr>
          <w:rStyle w:val="Strong"/>
          <w:rFonts w:ascii="Times New Roman" w:eastAsia="SimSun" w:hAnsi="Times New Roman" w:cs="Times New Roman"/>
          <w:b w:val="0"/>
          <w:bCs w:val="0"/>
          <w:sz w:val="24"/>
          <w:szCs w:val="24"/>
        </w:rPr>
        <w:t>Toán t</w:t>
      </w:r>
      <w:r>
        <w:rPr>
          <w:rStyle w:val="Strong"/>
          <w:rFonts w:ascii="Times New Roman" w:eastAsia="SimSun" w:hAnsi="Times New Roman" w:cs="Times New Roman"/>
          <w:b w:val="0"/>
          <w:bCs w:val="0"/>
          <w:sz w:val="24"/>
          <w:szCs w:val="24"/>
        </w:rPr>
        <w:t>ử</w:t>
      </w:r>
      <w:r>
        <w:rPr>
          <w:rStyle w:val="Strong"/>
          <w:rFonts w:ascii="Times New Roman" w:eastAsia="SimSun" w:hAnsi="Times New Roman" w:cs="Times New Roman"/>
          <w:b w:val="0"/>
          <w:bCs w:val="0"/>
          <w:sz w:val="24"/>
          <w:szCs w:val="24"/>
        </w:rPr>
        <w:t xml:space="preserve"> logic</w:t>
      </w:r>
      <w:r>
        <w:rPr>
          <w:rFonts w:ascii="Times New Roman" w:eastAsia="SimSun" w:hAnsi="Times New Roman" w:cs="Times New Roman"/>
          <w:sz w:val="24"/>
          <w:szCs w:val="24"/>
        </w:rPr>
        <w:t xml:space="preserve"> là các toán t</w:t>
      </w:r>
      <w:r>
        <w:rPr>
          <w:rFonts w:ascii="Times New Roman" w:eastAsia="SimSun" w:hAnsi="Times New Roman" w:cs="Times New Roman"/>
          <w:sz w:val="24"/>
          <w:szCs w:val="24"/>
        </w:rPr>
        <w:t>ử</w:t>
      </w:r>
      <w:r>
        <w:rPr>
          <w:rFonts w:ascii="Times New Roman" w:eastAsia="SimSun" w:hAnsi="Times New Roman" w:cs="Times New Roman"/>
          <w:sz w:val="24"/>
          <w:szCs w:val="24"/>
        </w:rPr>
        <w:t xml:space="preserve"> dùng đ</w:t>
      </w:r>
      <w:r>
        <w:rPr>
          <w:rFonts w:ascii="Times New Roman" w:eastAsia="SimSun" w:hAnsi="Times New Roman" w:cs="Times New Roman"/>
          <w:sz w:val="24"/>
          <w:szCs w:val="24"/>
        </w:rPr>
        <w:t>ể</w:t>
      </w:r>
      <w:r>
        <w:rPr>
          <w:rFonts w:ascii="Times New Roman" w:eastAsia="SimSun" w:hAnsi="Times New Roman" w:cs="Times New Roman"/>
          <w:sz w:val="24"/>
          <w:szCs w:val="24"/>
        </w:rPr>
        <w:t xml:space="preserve"> </w:t>
      </w:r>
      <w:r>
        <w:rPr>
          <w:rStyle w:val="Strong"/>
          <w:rFonts w:ascii="Times New Roman" w:eastAsia="SimSun" w:hAnsi="Times New Roman" w:cs="Times New Roman"/>
          <w:b w:val="0"/>
          <w:bCs w:val="0"/>
          <w:sz w:val="24"/>
          <w:szCs w:val="24"/>
        </w:rPr>
        <w:t>k</w:t>
      </w:r>
      <w:r>
        <w:rPr>
          <w:rStyle w:val="Strong"/>
          <w:rFonts w:ascii="Times New Roman" w:eastAsia="SimSun" w:hAnsi="Times New Roman" w:cs="Times New Roman"/>
          <w:b w:val="0"/>
          <w:bCs w:val="0"/>
          <w:sz w:val="24"/>
          <w:szCs w:val="24"/>
        </w:rPr>
        <w:t>ế</w:t>
      </w:r>
      <w:r>
        <w:rPr>
          <w:rStyle w:val="Strong"/>
          <w:rFonts w:ascii="Times New Roman" w:eastAsia="SimSun" w:hAnsi="Times New Roman" w:cs="Times New Roman"/>
          <w:b w:val="0"/>
          <w:bCs w:val="0"/>
          <w:sz w:val="24"/>
          <w:szCs w:val="24"/>
        </w:rPr>
        <w:t>t h</w:t>
      </w:r>
      <w:r>
        <w:rPr>
          <w:rStyle w:val="Strong"/>
          <w:rFonts w:ascii="Times New Roman" w:eastAsia="SimSun" w:hAnsi="Times New Roman" w:cs="Times New Roman"/>
          <w:b w:val="0"/>
          <w:bCs w:val="0"/>
          <w:sz w:val="24"/>
          <w:szCs w:val="24"/>
        </w:rPr>
        <w:t>ợ</w:t>
      </w:r>
      <w:r>
        <w:rPr>
          <w:rStyle w:val="Strong"/>
          <w:rFonts w:ascii="Times New Roman" w:eastAsia="SimSun" w:hAnsi="Times New Roman" w:cs="Times New Roman"/>
          <w:b w:val="0"/>
          <w:bCs w:val="0"/>
          <w:sz w:val="24"/>
          <w:szCs w:val="24"/>
        </w:rPr>
        <w:t>p ho</w:t>
      </w:r>
      <w:r>
        <w:rPr>
          <w:rStyle w:val="Strong"/>
          <w:rFonts w:ascii="Times New Roman" w:eastAsia="SimSun" w:hAnsi="Times New Roman" w:cs="Times New Roman"/>
          <w:b w:val="0"/>
          <w:bCs w:val="0"/>
          <w:sz w:val="24"/>
          <w:szCs w:val="24"/>
        </w:rPr>
        <w:t>ặ</w:t>
      </w:r>
      <w:r>
        <w:rPr>
          <w:rStyle w:val="Strong"/>
          <w:rFonts w:ascii="Times New Roman" w:eastAsia="SimSun" w:hAnsi="Times New Roman" w:cs="Times New Roman"/>
          <w:b w:val="0"/>
          <w:bCs w:val="0"/>
          <w:sz w:val="24"/>
          <w:szCs w:val="24"/>
        </w:rPr>
        <w:t>c ph</w:t>
      </w:r>
      <w:r>
        <w:rPr>
          <w:rStyle w:val="Strong"/>
          <w:rFonts w:ascii="Times New Roman" w:eastAsia="SimSun" w:hAnsi="Times New Roman" w:cs="Times New Roman"/>
          <w:b w:val="0"/>
          <w:bCs w:val="0"/>
          <w:sz w:val="24"/>
          <w:szCs w:val="24"/>
        </w:rPr>
        <w:t>ủ</w:t>
      </w:r>
      <w:r>
        <w:rPr>
          <w:rStyle w:val="Strong"/>
          <w:rFonts w:ascii="Times New Roman" w:eastAsia="SimSun" w:hAnsi="Times New Roman" w:cs="Times New Roman"/>
          <w:b w:val="0"/>
          <w:bCs w:val="0"/>
          <w:sz w:val="24"/>
          <w:szCs w:val="24"/>
        </w:rPr>
        <w:t xml:space="preserve"> đ</w:t>
      </w:r>
      <w:r>
        <w:rPr>
          <w:rStyle w:val="Strong"/>
          <w:rFonts w:ascii="Times New Roman" w:eastAsia="SimSun" w:hAnsi="Times New Roman" w:cs="Times New Roman"/>
          <w:b w:val="0"/>
          <w:bCs w:val="0"/>
          <w:sz w:val="24"/>
          <w:szCs w:val="24"/>
        </w:rPr>
        <w:t>ị</w:t>
      </w:r>
      <w:r>
        <w:rPr>
          <w:rStyle w:val="Strong"/>
          <w:rFonts w:ascii="Times New Roman" w:eastAsia="SimSun" w:hAnsi="Times New Roman" w:cs="Times New Roman"/>
          <w:b w:val="0"/>
          <w:bCs w:val="0"/>
          <w:sz w:val="24"/>
          <w:szCs w:val="24"/>
        </w:rPr>
        <w:t>nh các bi</w:t>
      </w:r>
      <w:r>
        <w:rPr>
          <w:rStyle w:val="Strong"/>
          <w:rFonts w:ascii="Times New Roman" w:eastAsia="SimSun" w:hAnsi="Times New Roman" w:cs="Times New Roman"/>
          <w:b w:val="0"/>
          <w:bCs w:val="0"/>
          <w:sz w:val="24"/>
          <w:szCs w:val="24"/>
        </w:rPr>
        <w:t>ể</w:t>
      </w:r>
      <w:r>
        <w:rPr>
          <w:rStyle w:val="Strong"/>
          <w:rFonts w:ascii="Times New Roman" w:eastAsia="SimSun" w:hAnsi="Times New Roman" w:cs="Times New Roman"/>
          <w:b w:val="0"/>
          <w:bCs w:val="0"/>
          <w:sz w:val="24"/>
          <w:szCs w:val="24"/>
        </w:rPr>
        <w:t>u th</w:t>
      </w:r>
      <w:r>
        <w:rPr>
          <w:rStyle w:val="Strong"/>
          <w:rFonts w:ascii="Times New Roman" w:eastAsia="SimSun" w:hAnsi="Times New Roman" w:cs="Times New Roman"/>
          <w:b w:val="0"/>
          <w:bCs w:val="0"/>
          <w:sz w:val="24"/>
          <w:szCs w:val="24"/>
        </w:rPr>
        <w:t>ứ</w:t>
      </w:r>
      <w:r>
        <w:rPr>
          <w:rStyle w:val="Strong"/>
          <w:rFonts w:ascii="Times New Roman" w:eastAsia="SimSun" w:hAnsi="Times New Roman" w:cs="Times New Roman"/>
          <w:b w:val="0"/>
          <w:bCs w:val="0"/>
          <w:sz w:val="24"/>
          <w:szCs w:val="24"/>
        </w:rPr>
        <w:t>c đi</w:t>
      </w:r>
      <w:r>
        <w:rPr>
          <w:rStyle w:val="Strong"/>
          <w:rFonts w:ascii="Times New Roman" w:eastAsia="SimSun" w:hAnsi="Times New Roman" w:cs="Times New Roman"/>
          <w:b w:val="0"/>
          <w:bCs w:val="0"/>
          <w:sz w:val="24"/>
          <w:szCs w:val="24"/>
        </w:rPr>
        <w:t>ề</w:t>
      </w:r>
      <w:r>
        <w:rPr>
          <w:rStyle w:val="Strong"/>
          <w:rFonts w:ascii="Times New Roman" w:eastAsia="SimSun" w:hAnsi="Times New Roman" w:cs="Times New Roman"/>
          <w:b w:val="0"/>
          <w:bCs w:val="0"/>
          <w:sz w:val="24"/>
          <w:szCs w:val="24"/>
        </w:rPr>
        <w:t>u ki</w:t>
      </w:r>
      <w:r>
        <w:rPr>
          <w:rStyle w:val="Strong"/>
          <w:rFonts w:ascii="Times New Roman" w:eastAsia="SimSun" w:hAnsi="Times New Roman" w:cs="Times New Roman"/>
          <w:b w:val="0"/>
          <w:bCs w:val="0"/>
          <w:sz w:val="24"/>
          <w:szCs w:val="24"/>
        </w:rPr>
        <w:t>ệ</w:t>
      </w:r>
      <w:r>
        <w:rPr>
          <w:rStyle w:val="Strong"/>
          <w:rFonts w:ascii="Times New Roman" w:eastAsia="SimSun" w:hAnsi="Times New Roman" w:cs="Times New Roman"/>
          <w:b w:val="0"/>
          <w:bCs w:val="0"/>
          <w:sz w:val="24"/>
          <w:szCs w:val="24"/>
        </w:rPr>
        <w:t>n</w:t>
      </w:r>
      <w:r>
        <w:rPr>
          <w:rFonts w:ascii="Times New Roman" w:eastAsia="SimSun" w:hAnsi="Times New Roman" w:cs="Times New Roman"/>
          <w:sz w:val="24"/>
          <w:szCs w:val="24"/>
        </w:rPr>
        <w:t>, k</w:t>
      </w:r>
      <w:r>
        <w:rPr>
          <w:rFonts w:ascii="Times New Roman" w:eastAsia="SimSun" w:hAnsi="Times New Roman" w:cs="Times New Roman"/>
          <w:sz w:val="24"/>
          <w:szCs w:val="24"/>
        </w:rPr>
        <w:t>ế</w:t>
      </w:r>
      <w:r>
        <w:rPr>
          <w:rFonts w:ascii="Times New Roman" w:eastAsia="SimSun" w:hAnsi="Times New Roman" w:cs="Times New Roman"/>
          <w:sz w:val="24"/>
          <w:szCs w:val="24"/>
        </w:rPr>
        <w:t>t qu</w:t>
      </w:r>
      <w:r>
        <w:rPr>
          <w:rFonts w:ascii="Times New Roman" w:eastAsia="SimSun" w:hAnsi="Times New Roman" w:cs="Times New Roman"/>
          <w:sz w:val="24"/>
          <w:szCs w:val="24"/>
        </w:rPr>
        <w:t>ả</w:t>
      </w:r>
      <w:r>
        <w:rPr>
          <w:rFonts w:ascii="Times New Roman" w:eastAsia="SimSun" w:hAnsi="Times New Roman" w:cs="Times New Roman"/>
          <w:sz w:val="24"/>
          <w:szCs w:val="24"/>
        </w:rPr>
        <w:t xml:space="preserve"> tr</w:t>
      </w:r>
      <w:r>
        <w:rPr>
          <w:rFonts w:ascii="Times New Roman" w:eastAsia="SimSun" w:hAnsi="Times New Roman" w:cs="Times New Roman"/>
          <w:sz w:val="24"/>
          <w:szCs w:val="24"/>
        </w:rPr>
        <w:t>ả</w:t>
      </w:r>
      <w:r>
        <w:rPr>
          <w:rFonts w:ascii="Times New Roman" w:eastAsia="SimSun" w:hAnsi="Times New Roman" w:cs="Times New Roman"/>
          <w:sz w:val="24"/>
          <w:szCs w:val="24"/>
        </w:rPr>
        <w:t xml:space="preserve"> v</w:t>
      </w:r>
      <w:r>
        <w:rPr>
          <w:rFonts w:ascii="Times New Roman" w:eastAsia="SimSun" w:hAnsi="Times New Roman" w:cs="Times New Roman"/>
          <w:sz w:val="24"/>
          <w:szCs w:val="24"/>
        </w:rPr>
        <w:t>ề</w:t>
      </w:r>
      <w:r>
        <w:rPr>
          <w:rFonts w:ascii="Times New Roman" w:eastAsia="SimSun" w:hAnsi="Times New Roman" w:cs="Times New Roman"/>
          <w:sz w:val="24"/>
          <w:szCs w:val="24"/>
        </w:rPr>
        <w:t xml:space="preserve"> cũng là </w:t>
      </w:r>
      <w:r>
        <w:rPr>
          <w:rStyle w:val="Strong"/>
          <w:rFonts w:ascii="Times New Roman" w:eastAsia="SimSun" w:hAnsi="Times New Roman" w:cs="Times New Roman"/>
          <w:b w:val="0"/>
          <w:bCs w:val="0"/>
          <w:sz w:val="24"/>
          <w:szCs w:val="24"/>
        </w:rPr>
        <w:t>giá tr</w:t>
      </w:r>
      <w:r>
        <w:rPr>
          <w:rStyle w:val="Strong"/>
          <w:rFonts w:ascii="Times New Roman" w:eastAsia="SimSun" w:hAnsi="Times New Roman" w:cs="Times New Roman"/>
          <w:b w:val="0"/>
          <w:bCs w:val="0"/>
          <w:sz w:val="24"/>
          <w:szCs w:val="24"/>
        </w:rPr>
        <w:t>ị</w:t>
      </w:r>
      <w:r>
        <w:rPr>
          <w:rStyle w:val="Strong"/>
          <w:rFonts w:ascii="Times New Roman" w:eastAsia="SimSun" w:hAnsi="Times New Roman" w:cs="Times New Roman"/>
          <w:b w:val="0"/>
          <w:bCs w:val="0"/>
          <w:sz w:val="24"/>
          <w:szCs w:val="24"/>
        </w:rPr>
        <w:t xml:space="preserve"> logic</w:t>
      </w:r>
      <w:r>
        <w:rPr>
          <w:rFonts w:ascii="Times New Roman" w:eastAsia="SimSun" w:hAnsi="Times New Roman" w:cs="Times New Roman"/>
          <w:sz w:val="24"/>
          <w:szCs w:val="24"/>
        </w:rPr>
        <w:t>:</w:t>
      </w:r>
      <w:r>
        <w:rPr>
          <w:rFonts w:ascii="Times New Roman" w:eastAsia="SimSun" w:hAnsi="Times New Roman" w:cs="Times New Roman"/>
          <w:sz w:val="24"/>
          <w:szCs w:val="24"/>
        </w:rPr>
        <w:t xml:space="preserve"> </w:t>
      </w:r>
      <w:r>
        <w:rPr>
          <w:rStyle w:val="Strong"/>
          <w:rFonts w:ascii="Times New Roman" w:eastAsia="SimSun" w:hAnsi="Times New Roman" w:cs="Times New Roman"/>
          <w:b w:val="0"/>
          <w:bCs w:val="0"/>
          <w:sz w:val="24"/>
          <w:szCs w:val="24"/>
        </w:rPr>
        <w:t>Đúng (true)</w:t>
      </w:r>
      <w:r>
        <w:rPr>
          <w:rFonts w:ascii="Times New Roman" w:eastAsia="SimSun" w:hAnsi="Times New Roman" w:cs="Times New Roman"/>
          <w:sz w:val="24"/>
          <w:szCs w:val="24"/>
        </w:rPr>
        <w:t xml:space="preserve"> ho</w:t>
      </w:r>
      <w:r>
        <w:rPr>
          <w:rFonts w:ascii="Times New Roman" w:eastAsia="SimSun" w:hAnsi="Times New Roman" w:cs="Times New Roman"/>
          <w:sz w:val="24"/>
          <w:szCs w:val="24"/>
        </w:rPr>
        <w:t>ặ</w:t>
      </w:r>
      <w:r>
        <w:rPr>
          <w:rFonts w:ascii="Times New Roman" w:eastAsia="SimSun" w:hAnsi="Times New Roman" w:cs="Times New Roman"/>
          <w:sz w:val="24"/>
          <w:szCs w:val="24"/>
        </w:rPr>
        <w:t xml:space="preserve">c </w:t>
      </w:r>
      <w:r>
        <w:rPr>
          <w:rStyle w:val="Strong"/>
          <w:rFonts w:ascii="Times New Roman" w:eastAsia="SimSun" w:hAnsi="Times New Roman" w:cs="Times New Roman"/>
          <w:b w:val="0"/>
          <w:bCs w:val="0"/>
          <w:sz w:val="24"/>
          <w:szCs w:val="24"/>
        </w:rPr>
        <w:t>Sai (false)</w:t>
      </w:r>
    </w:p>
    <w:p w:rsidR="00352305" w:rsidRDefault="008C7E98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ự</w:t>
      </w:r>
      <w:r>
        <w:rPr>
          <w:rFonts w:ascii="Times New Roman" w:hAnsi="Times New Roman" w:cs="Times New Roman"/>
        </w:rPr>
        <w:t xml:space="preserve"> khác bi</w:t>
      </w:r>
      <w:r>
        <w:rPr>
          <w:rFonts w:ascii="Times New Roman" w:hAnsi="Times New Roman" w:cs="Times New Roman"/>
        </w:rPr>
        <w:t>ệ</w:t>
      </w:r>
      <w:r>
        <w:rPr>
          <w:rFonts w:ascii="Times New Roman" w:hAnsi="Times New Roman" w:cs="Times New Roman"/>
        </w:rPr>
        <w:t>t gi</w:t>
      </w:r>
      <w:r>
        <w:rPr>
          <w:rFonts w:ascii="Times New Roman" w:hAnsi="Times New Roman" w:cs="Times New Roman"/>
        </w:rPr>
        <w:t>ữ</w:t>
      </w:r>
      <w:r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 xml:space="preserve"> for và foreach là gì?</w:t>
      </w:r>
    </w:p>
    <w:p w:rsidR="00352305" w:rsidRDefault="008C7E98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>
        <w:rPr>
          <w:rFonts w:ascii="Times New Roman" w:eastAsia="SimSun" w:hAnsi="Times New Roman" w:cs="Times New Roman"/>
          <w:sz w:val="24"/>
          <w:szCs w:val="24"/>
        </w:rPr>
        <w:t>S</w:t>
      </w:r>
      <w:r>
        <w:rPr>
          <w:rFonts w:ascii="Times New Roman" w:eastAsia="SimSun" w:hAnsi="Times New Roman" w:cs="Times New Roman"/>
          <w:sz w:val="24"/>
          <w:szCs w:val="24"/>
        </w:rPr>
        <w:t>ự</w:t>
      </w:r>
      <w:r>
        <w:rPr>
          <w:rFonts w:ascii="Times New Roman" w:eastAsia="SimSun" w:hAnsi="Times New Roman" w:cs="Times New Roman"/>
          <w:sz w:val="24"/>
          <w:szCs w:val="24"/>
        </w:rPr>
        <w:t xml:space="preserve"> khác bi</w:t>
      </w:r>
      <w:r>
        <w:rPr>
          <w:rFonts w:ascii="Times New Roman" w:eastAsia="SimSun" w:hAnsi="Times New Roman" w:cs="Times New Roman"/>
          <w:sz w:val="24"/>
          <w:szCs w:val="24"/>
        </w:rPr>
        <w:t>ệ</w:t>
      </w:r>
      <w:r>
        <w:rPr>
          <w:rFonts w:ascii="Times New Roman" w:eastAsia="SimSun" w:hAnsi="Times New Roman" w:cs="Times New Roman"/>
          <w:sz w:val="24"/>
          <w:szCs w:val="24"/>
        </w:rPr>
        <w:t>t gi</w:t>
      </w:r>
      <w:r>
        <w:rPr>
          <w:rFonts w:ascii="Times New Roman" w:eastAsia="SimSun" w:hAnsi="Times New Roman" w:cs="Times New Roman"/>
          <w:sz w:val="24"/>
          <w:szCs w:val="24"/>
        </w:rPr>
        <w:t>ữ</w:t>
      </w:r>
      <w:r>
        <w:rPr>
          <w:rFonts w:ascii="Times New Roman" w:eastAsia="SimSun" w:hAnsi="Times New Roman" w:cs="Times New Roman"/>
          <w:sz w:val="24"/>
          <w:szCs w:val="24"/>
        </w:rPr>
        <w:t xml:space="preserve">a </w:t>
      </w:r>
      <w:r>
        <w:rPr>
          <w:rStyle w:val="HTMLCode"/>
          <w:rFonts w:ascii="Times New Roman" w:eastAsia="SimSun" w:hAnsi="Times New Roman" w:cs="Times New Roman"/>
          <w:sz w:val="24"/>
          <w:szCs w:val="24"/>
        </w:rPr>
        <w:t>for</w:t>
      </w:r>
      <w:r>
        <w:rPr>
          <w:rFonts w:ascii="Times New Roman" w:eastAsia="SimSun" w:hAnsi="Times New Roman" w:cs="Times New Roman"/>
          <w:sz w:val="24"/>
          <w:szCs w:val="24"/>
        </w:rPr>
        <w:t xml:space="preserve"> và </w:t>
      </w:r>
      <w:r>
        <w:rPr>
          <w:rStyle w:val="HTMLCode"/>
          <w:rFonts w:ascii="Times New Roman" w:eastAsia="SimSun" w:hAnsi="Times New Roman" w:cs="Times New Roman"/>
          <w:sz w:val="24"/>
          <w:szCs w:val="24"/>
        </w:rPr>
        <w:t>foreach</w:t>
      </w:r>
      <w:r>
        <w:rPr>
          <w:rFonts w:ascii="Times New Roman" w:eastAsia="SimSun" w:hAnsi="Times New Roman" w:cs="Times New Roman"/>
          <w:sz w:val="24"/>
          <w:szCs w:val="24"/>
        </w:rPr>
        <w:t xml:space="preserve"> n</w:t>
      </w:r>
      <w:r>
        <w:rPr>
          <w:rFonts w:ascii="Times New Roman" w:eastAsia="SimSun" w:hAnsi="Times New Roman" w:cs="Times New Roman"/>
          <w:sz w:val="24"/>
          <w:szCs w:val="24"/>
        </w:rPr>
        <w:t>ằ</w:t>
      </w:r>
      <w:r>
        <w:rPr>
          <w:rFonts w:ascii="Times New Roman" w:eastAsia="SimSun" w:hAnsi="Times New Roman" w:cs="Times New Roman"/>
          <w:sz w:val="24"/>
          <w:szCs w:val="24"/>
        </w:rPr>
        <w:t xml:space="preserve">m </w:t>
      </w:r>
      <w:r>
        <w:rPr>
          <w:rFonts w:ascii="Times New Roman" w:eastAsia="SimSun" w:hAnsi="Times New Roman" w:cs="Times New Roman"/>
          <w:sz w:val="24"/>
          <w:szCs w:val="24"/>
        </w:rPr>
        <w:t>ở</w:t>
      </w:r>
      <w:r>
        <w:rPr>
          <w:rFonts w:ascii="Times New Roman" w:eastAsia="SimSun" w:hAnsi="Times New Roman" w:cs="Times New Roman"/>
          <w:sz w:val="24"/>
          <w:szCs w:val="24"/>
        </w:rPr>
        <w:t xml:space="preserve"> </w:t>
      </w:r>
      <w:r>
        <w:rPr>
          <w:rStyle w:val="Strong"/>
          <w:rFonts w:ascii="Times New Roman" w:eastAsia="SimSun" w:hAnsi="Times New Roman" w:cs="Times New Roman"/>
          <w:b w:val="0"/>
          <w:bCs w:val="0"/>
          <w:sz w:val="24"/>
          <w:szCs w:val="24"/>
        </w:rPr>
        <w:t>cách l</w:t>
      </w:r>
      <w:r>
        <w:rPr>
          <w:rStyle w:val="Strong"/>
          <w:rFonts w:ascii="Times New Roman" w:eastAsia="SimSun" w:hAnsi="Times New Roman" w:cs="Times New Roman"/>
          <w:b w:val="0"/>
          <w:bCs w:val="0"/>
          <w:sz w:val="24"/>
          <w:szCs w:val="24"/>
        </w:rPr>
        <w:t>ặ</w:t>
      </w:r>
      <w:r>
        <w:rPr>
          <w:rStyle w:val="Strong"/>
          <w:rFonts w:ascii="Times New Roman" w:eastAsia="SimSun" w:hAnsi="Times New Roman" w:cs="Times New Roman"/>
          <w:b w:val="0"/>
          <w:bCs w:val="0"/>
          <w:sz w:val="24"/>
          <w:szCs w:val="24"/>
        </w:rPr>
        <w:t>p</w:t>
      </w:r>
      <w:r>
        <w:rPr>
          <w:rFonts w:ascii="Times New Roman" w:eastAsia="SimSun" w:hAnsi="Times New Roman" w:cs="Times New Roman"/>
          <w:sz w:val="24"/>
          <w:szCs w:val="24"/>
        </w:rPr>
        <w:t xml:space="preserve">, </w:t>
      </w:r>
      <w:r>
        <w:rPr>
          <w:rStyle w:val="Strong"/>
          <w:rFonts w:ascii="Times New Roman" w:eastAsia="SimSun" w:hAnsi="Times New Roman" w:cs="Times New Roman"/>
          <w:b w:val="0"/>
          <w:bCs w:val="0"/>
          <w:sz w:val="24"/>
          <w:szCs w:val="24"/>
        </w:rPr>
        <w:t>m</w:t>
      </w:r>
      <w:r>
        <w:rPr>
          <w:rStyle w:val="Strong"/>
          <w:rFonts w:ascii="Times New Roman" w:eastAsia="SimSun" w:hAnsi="Times New Roman" w:cs="Times New Roman"/>
          <w:b w:val="0"/>
          <w:bCs w:val="0"/>
          <w:sz w:val="24"/>
          <w:szCs w:val="24"/>
        </w:rPr>
        <w:t>ứ</w:t>
      </w:r>
      <w:r>
        <w:rPr>
          <w:rStyle w:val="Strong"/>
          <w:rFonts w:ascii="Times New Roman" w:eastAsia="SimSun" w:hAnsi="Times New Roman" w:cs="Times New Roman"/>
          <w:b w:val="0"/>
          <w:bCs w:val="0"/>
          <w:sz w:val="24"/>
          <w:szCs w:val="24"/>
        </w:rPr>
        <w:t>c đ</w:t>
      </w:r>
      <w:r>
        <w:rPr>
          <w:rStyle w:val="Strong"/>
          <w:rFonts w:ascii="Times New Roman" w:eastAsia="SimSun" w:hAnsi="Times New Roman" w:cs="Times New Roman"/>
          <w:b w:val="0"/>
          <w:bCs w:val="0"/>
          <w:sz w:val="24"/>
          <w:szCs w:val="24"/>
        </w:rPr>
        <w:t>ộ</w:t>
      </w:r>
      <w:r>
        <w:rPr>
          <w:rStyle w:val="Strong"/>
          <w:rFonts w:ascii="Times New Roman" w:eastAsia="SimSun" w:hAnsi="Times New Roman" w:cs="Times New Roman"/>
          <w:b w:val="0"/>
          <w:bCs w:val="0"/>
          <w:sz w:val="24"/>
          <w:szCs w:val="24"/>
        </w:rPr>
        <w:t xml:space="preserve"> ki</w:t>
      </w:r>
      <w:r>
        <w:rPr>
          <w:rStyle w:val="Strong"/>
          <w:rFonts w:ascii="Times New Roman" w:eastAsia="SimSun" w:hAnsi="Times New Roman" w:cs="Times New Roman"/>
          <w:b w:val="0"/>
          <w:bCs w:val="0"/>
          <w:sz w:val="24"/>
          <w:szCs w:val="24"/>
        </w:rPr>
        <w:t>ể</w:t>
      </w:r>
      <w:r>
        <w:rPr>
          <w:rStyle w:val="Strong"/>
          <w:rFonts w:ascii="Times New Roman" w:eastAsia="SimSun" w:hAnsi="Times New Roman" w:cs="Times New Roman"/>
          <w:b w:val="0"/>
          <w:bCs w:val="0"/>
          <w:sz w:val="24"/>
          <w:szCs w:val="24"/>
        </w:rPr>
        <w:t>m soát</w:t>
      </w:r>
      <w:r>
        <w:rPr>
          <w:rFonts w:ascii="Times New Roman" w:eastAsia="SimSun" w:hAnsi="Times New Roman" w:cs="Times New Roman"/>
          <w:sz w:val="24"/>
          <w:szCs w:val="24"/>
        </w:rPr>
        <w:t xml:space="preserve"> và </w:t>
      </w:r>
      <w:r>
        <w:rPr>
          <w:rStyle w:val="Strong"/>
          <w:rFonts w:ascii="Times New Roman" w:eastAsia="SimSun" w:hAnsi="Times New Roman" w:cs="Times New Roman"/>
          <w:b w:val="0"/>
          <w:bCs w:val="0"/>
          <w:sz w:val="24"/>
          <w:szCs w:val="24"/>
        </w:rPr>
        <w:t>đ</w:t>
      </w:r>
      <w:r>
        <w:rPr>
          <w:rStyle w:val="Strong"/>
          <w:rFonts w:ascii="Times New Roman" w:eastAsia="SimSun" w:hAnsi="Times New Roman" w:cs="Times New Roman"/>
          <w:b w:val="0"/>
          <w:bCs w:val="0"/>
          <w:sz w:val="24"/>
          <w:szCs w:val="24"/>
        </w:rPr>
        <w:t>ố</w:t>
      </w:r>
      <w:r>
        <w:rPr>
          <w:rStyle w:val="Strong"/>
          <w:rFonts w:ascii="Times New Roman" w:eastAsia="SimSun" w:hAnsi="Times New Roman" w:cs="Times New Roman"/>
          <w:b w:val="0"/>
          <w:bCs w:val="0"/>
          <w:sz w:val="24"/>
          <w:szCs w:val="24"/>
        </w:rPr>
        <w:t>i tư</w:t>
      </w:r>
      <w:r>
        <w:rPr>
          <w:rStyle w:val="Strong"/>
          <w:rFonts w:ascii="Times New Roman" w:eastAsia="SimSun" w:hAnsi="Times New Roman" w:cs="Times New Roman"/>
          <w:b w:val="0"/>
          <w:bCs w:val="0"/>
          <w:sz w:val="24"/>
          <w:szCs w:val="24"/>
        </w:rPr>
        <w:t>ợ</w:t>
      </w:r>
      <w:r>
        <w:rPr>
          <w:rStyle w:val="Strong"/>
          <w:rFonts w:ascii="Times New Roman" w:eastAsia="SimSun" w:hAnsi="Times New Roman" w:cs="Times New Roman"/>
          <w:b w:val="0"/>
          <w:bCs w:val="0"/>
          <w:sz w:val="24"/>
          <w:szCs w:val="24"/>
        </w:rPr>
        <w:t>ng s</w:t>
      </w:r>
      <w:r>
        <w:rPr>
          <w:rStyle w:val="Strong"/>
          <w:rFonts w:ascii="Times New Roman" w:eastAsia="SimSun" w:hAnsi="Times New Roman" w:cs="Times New Roman"/>
          <w:b w:val="0"/>
          <w:bCs w:val="0"/>
          <w:sz w:val="24"/>
          <w:szCs w:val="24"/>
        </w:rPr>
        <w:t>ử</w:t>
      </w:r>
      <w:r>
        <w:rPr>
          <w:rStyle w:val="Strong"/>
          <w:rFonts w:ascii="Times New Roman" w:eastAsia="SimSun" w:hAnsi="Times New Roman" w:cs="Times New Roman"/>
          <w:b w:val="0"/>
          <w:bCs w:val="0"/>
          <w:sz w:val="24"/>
          <w:szCs w:val="24"/>
        </w:rPr>
        <w:t xml:space="preserve"> d</w:t>
      </w:r>
      <w:r>
        <w:rPr>
          <w:rStyle w:val="Strong"/>
          <w:rFonts w:ascii="Times New Roman" w:eastAsia="SimSun" w:hAnsi="Times New Roman" w:cs="Times New Roman"/>
          <w:b w:val="0"/>
          <w:bCs w:val="0"/>
          <w:sz w:val="24"/>
          <w:szCs w:val="24"/>
        </w:rPr>
        <w:t>ụ</w:t>
      </w:r>
      <w:r>
        <w:rPr>
          <w:rStyle w:val="Strong"/>
          <w:rFonts w:ascii="Times New Roman" w:eastAsia="SimSun" w:hAnsi="Times New Roman" w:cs="Times New Roman"/>
          <w:b w:val="0"/>
          <w:bCs w:val="0"/>
          <w:sz w:val="24"/>
          <w:szCs w:val="24"/>
        </w:rPr>
        <w:t>ng</w:t>
      </w:r>
      <w:r>
        <w:rPr>
          <w:rFonts w:ascii="Times New Roman" w:eastAsia="SimSun" w:hAnsi="Times New Roman" w:cs="Times New Roman"/>
          <w:sz w:val="24"/>
          <w:szCs w:val="24"/>
        </w:rPr>
        <w:t>.</w:t>
      </w:r>
    </w:p>
    <w:p w:rsidR="00352305" w:rsidRDefault="008C7E98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Khi nào dùng break? Khi nào dùng continue?</w:t>
      </w:r>
    </w:p>
    <w:p w:rsidR="00352305" w:rsidRDefault="008C7E98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Dùng break đ</w:t>
      </w:r>
      <w:r>
        <w:rPr>
          <w:rFonts w:ascii="Times New Roman" w:hAnsi="Times New Roman" w:cs="Times New Roman"/>
        </w:rPr>
        <w:t>ể</w:t>
      </w:r>
      <w:r>
        <w:rPr>
          <w:rFonts w:ascii="Times New Roman" w:hAnsi="Times New Roman" w:cs="Times New Roman"/>
        </w:rPr>
        <w:t xml:space="preserve"> thoát kh</w:t>
      </w:r>
      <w:r>
        <w:rPr>
          <w:rFonts w:ascii="Times New Roman" w:hAnsi="Times New Roman" w:cs="Times New Roman"/>
        </w:rPr>
        <w:t>ỏ</w:t>
      </w:r>
      <w:r>
        <w:rPr>
          <w:rFonts w:ascii="Times New Roman" w:hAnsi="Times New Roman" w:cs="Times New Roman"/>
        </w:rPr>
        <w:t>i vòng l</w:t>
      </w:r>
      <w:r>
        <w:rPr>
          <w:rFonts w:ascii="Times New Roman" w:hAnsi="Times New Roman" w:cs="Times New Roman"/>
        </w:rPr>
        <w:t>ặ</w:t>
      </w:r>
      <w:r>
        <w:rPr>
          <w:rFonts w:ascii="Times New Roman" w:hAnsi="Times New Roman" w:cs="Times New Roman"/>
        </w:rPr>
        <w:t>p ngay l</w:t>
      </w:r>
      <w:r>
        <w:rPr>
          <w:rFonts w:ascii="Times New Roman" w:hAnsi="Times New Roman" w:cs="Times New Roman"/>
        </w:rPr>
        <w:t>ậ</w:t>
      </w:r>
      <w:r>
        <w:rPr>
          <w:rFonts w:ascii="Times New Roman" w:hAnsi="Times New Roman" w:cs="Times New Roman"/>
        </w:rPr>
        <w:t>p t</w:t>
      </w:r>
      <w:r>
        <w:rPr>
          <w:rFonts w:ascii="Times New Roman" w:hAnsi="Times New Roman" w:cs="Times New Roman"/>
        </w:rPr>
        <w:t>ứ</w:t>
      </w:r>
      <w:r>
        <w:rPr>
          <w:rFonts w:ascii="Times New Roman" w:hAnsi="Times New Roman" w:cs="Times New Roman"/>
        </w:rPr>
        <w:t>c</w:t>
      </w:r>
    </w:p>
    <w:p w:rsidR="00352305" w:rsidRDefault="008C7E98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Dùng continue đ</w:t>
      </w:r>
      <w:r>
        <w:rPr>
          <w:rFonts w:ascii="Times New Roman" w:hAnsi="Times New Roman" w:cs="Times New Roman"/>
        </w:rPr>
        <w:t>ể</w:t>
      </w:r>
      <w:r>
        <w:rPr>
          <w:rFonts w:ascii="Times New Roman" w:hAnsi="Times New Roman" w:cs="Times New Roman"/>
        </w:rPr>
        <w:t xml:space="preserve"> b</w:t>
      </w:r>
      <w:r>
        <w:rPr>
          <w:rFonts w:ascii="Times New Roman" w:hAnsi="Times New Roman" w:cs="Times New Roman"/>
        </w:rPr>
        <w:t>ỏ</w:t>
      </w:r>
      <w:r>
        <w:rPr>
          <w:rFonts w:ascii="Times New Roman" w:hAnsi="Times New Roman" w:cs="Times New Roman"/>
        </w:rPr>
        <w:t xml:space="preserve"> qua l</w:t>
      </w:r>
      <w:r>
        <w:rPr>
          <w:rFonts w:ascii="Times New Roman" w:hAnsi="Times New Roman" w:cs="Times New Roman"/>
        </w:rPr>
        <w:t>ầ</w:t>
      </w:r>
      <w:r>
        <w:rPr>
          <w:rFonts w:ascii="Times New Roman" w:hAnsi="Times New Roman" w:cs="Times New Roman"/>
        </w:rPr>
        <w:t>n l</w:t>
      </w:r>
      <w:r>
        <w:rPr>
          <w:rFonts w:ascii="Times New Roman" w:hAnsi="Times New Roman" w:cs="Times New Roman"/>
        </w:rPr>
        <w:t>ặ</w:t>
      </w:r>
      <w:r>
        <w:rPr>
          <w:rFonts w:ascii="Times New Roman" w:hAnsi="Times New Roman" w:cs="Times New Roman"/>
        </w:rPr>
        <w:t>p hi</w:t>
      </w:r>
      <w:r>
        <w:rPr>
          <w:rFonts w:ascii="Times New Roman" w:hAnsi="Times New Roman" w:cs="Times New Roman"/>
        </w:rPr>
        <w:t>ệ</w:t>
      </w:r>
      <w:r>
        <w:rPr>
          <w:rFonts w:ascii="Times New Roman" w:hAnsi="Times New Roman" w:cs="Times New Roman"/>
        </w:rPr>
        <w:t>n t</w:t>
      </w:r>
      <w:r>
        <w:rPr>
          <w:rFonts w:ascii="Times New Roman" w:hAnsi="Times New Roman" w:cs="Times New Roman"/>
        </w:rPr>
        <w:t>ạ</w:t>
      </w:r>
      <w:r>
        <w:rPr>
          <w:rFonts w:ascii="Times New Roman" w:hAnsi="Times New Roman" w:cs="Times New Roman"/>
        </w:rPr>
        <w:t xml:space="preserve">i và </w:t>
      </w:r>
      <w:r>
        <w:rPr>
          <w:rFonts w:ascii="Times New Roman" w:hAnsi="Times New Roman" w:cs="Times New Roman"/>
        </w:rPr>
        <w:t>chuy</w:t>
      </w:r>
      <w:r>
        <w:rPr>
          <w:rFonts w:ascii="Times New Roman" w:hAnsi="Times New Roman" w:cs="Times New Roman"/>
        </w:rPr>
        <w:t>ể</w:t>
      </w:r>
      <w:r>
        <w:rPr>
          <w:rFonts w:ascii="Times New Roman" w:hAnsi="Times New Roman" w:cs="Times New Roman"/>
        </w:rPr>
        <w:t>n sang l</w:t>
      </w:r>
      <w:r>
        <w:rPr>
          <w:rFonts w:ascii="Times New Roman" w:hAnsi="Times New Roman" w:cs="Times New Roman"/>
        </w:rPr>
        <w:t>ầ</w:t>
      </w:r>
      <w:r>
        <w:rPr>
          <w:rFonts w:ascii="Times New Roman" w:hAnsi="Times New Roman" w:cs="Times New Roman"/>
        </w:rPr>
        <w:t>n l</w:t>
      </w:r>
      <w:r>
        <w:rPr>
          <w:rFonts w:ascii="Times New Roman" w:hAnsi="Times New Roman" w:cs="Times New Roman"/>
        </w:rPr>
        <w:t>ặ</w:t>
      </w:r>
      <w:r>
        <w:rPr>
          <w:rFonts w:ascii="Times New Roman" w:hAnsi="Times New Roman" w:cs="Times New Roman"/>
        </w:rPr>
        <w:t>p ti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p theo</w:t>
      </w:r>
    </w:p>
    <w:p w:rsidR="00352305" w:rsidRDefault="00352305">
      <w:pPr>
        <w:widowControl w:val="0"/>
        <w:rPr>
          <w:rFonts w:ascii="Times New Roman" w:hAnsi="Times New Roman" w:cs="Times New Roman"/>
        </w:rPr>
      </w:pPr>
    </w:p>
    <w:p w:rsidR="00352305" w:rsidRDefault="008C7E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514F503">
          <v:rect id="_x0000_i1026" style="width:0;height:1.5pt" o:hralign="center" o:hrstd="t" o:hr="t" fillcolor="#a0a0a0" stroked="f"/>
        </w:pict>
      </w:r>
    </w:p>
    <w:p w:rsidR="00352305" w:rsidRDefault="008C7E98">
      <w:pPr>
        <w:pStyle w:val="Heading3"/>
        <w:rPr>
          <w:rFonts w:ascii="Times New Roman" w:hAnsi="Times New Roman" w:cs="Times New Roman"/>
        </w:rPr>
      </w:pPr>
      <w:bookmarkStart w:id="4" w:name="_1eyublng4gq4" w:colFirst="0" w:colLast="0"/>
      <w:bookmarkEnd w:id="4"/>
      <w:r>
        <w:rPr>
          <w:rFonts w:ascii="Times New Roman" w:hAnsi="Times New Roman" w:cs="Times New Roman"/>
        </w:rPr>
        <w:lastRenderedPageBreak/>
        <w:t>📝</w:t>
      </w:r>
      <w:r>
        <w:rPr>
          <w:rFonts w:ascii="Times New Roman" w:hAnsi="Times New Roman" w:cs="Times New Roman"/>
        </w:rPr>
        <w:t xml:space="preserve"> VÍ D</w:t>
      </w:r>
      <w:r>
        <w:rPr>
          <w:rFonts w:ascii="Times New Roman" w:hAnsi="Times New Roman" w:cs="Times New Roman"/>
        </w:rPr>
        <w:t>Ụ</w:t>
      </w:r>
      <w:r>
        <w:rPr>
          <w:rFonts w:ascii="Times New Roman" w:hAnsi="Times New Roman" w:cs="Times New Roman"/>
        </w:rPr>
        <w:t xml:space="preserve"> TH</w:t>
      </w:r>
      <w:r>
        <w:rPr>
          <w:rFonts w:ascii="Times New Roman" w:hAnsi="Times New Roman" w:cs="Times New Roman"/>
        </w:rPr>
        <w:t>Ự</w:t>
      </w:r>
      <w:r>
        <w:rPr>
          <w:rFonts w:ascii="Times New Roman" w:hAnsi="Times New Roman" w:cs="Times New Roman"/>
        </w:rPr>
        <w:t>C HÀNH</w:t>
      </w:r>
    </w:p>
    <w:p w:rsidR="00352305" w:rsidRDefault="008C7E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TODO 3.1: [PHÂN LO</w:t>
      </w:r>
      <w:r>
        <w:rPr>
          <w:rFonts w:ascii="Times New Roman" w:hAnsi="Times New Roman" w:cs="Times New Roman"/>
          <w:b/>
          <w:bCs/>
        </w:rPr>
        <w:t>Ạ</w:t>
      </w:r>
      <w:r>
        <w:rPr>
          <w:rFonts w:ascii="Times New Roman" w:hAnsi="Times New Roman" w:cs="Times New Roman"/>
          <w:b/>
          <w:bCs/>
        </w:rPr>
        <w:t>I ĐI</w:t>
      </w:r>
      <w:r>
        <w:rPr>
          <w:rFonts w:ascii="Times New Roman" w:hAnsi="Times New Roman" w:cs="Times New Roman"/>
          <w:b/>
          <w:bCs/>
        </w:rPr>
        <w:t>Ể</w:t>
      </w:r>
      <w:r>
        <w:rPr>
          <w:rFonts w:ascii="Times New Roman" w:hAnsi="Times New Roman" w:cs="Times New Roman"/>
          <w:b/>
          <w:bCs/>
        </w:rPr>
        <w:t>M - IF/ELSE IF/ELSE]</w:t>
      </w:r>
    </w:p>
    <w:p w:rsidR="00352305" w:rsidRDefault="00352305">
      <w:pPr>
        <w:widowControl w:val="0"/>
        <w:rPr>
          <w:rFonts w:ascii="Times New Roman" w:hAnsi="Times New Roman" w:cs="Times New Roman"/>
        </w:rPr>
      </w:pP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F1F1F"/>
          <w:lang w:bidi="ar"/>
        </w:rPr>
        <w:t>using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1"/>
          <w:szCs w:val="21"/>
          <w:shd w:val="clear" w:color="auto" w:fill="1F1F1F"/>
          <w:lang w:bidi="ar"/>
        </w:rPr>
        <w:t>System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;</w:t>
      </w:r>
    </w:p>
    <w:p w:rsidR="00352305" w:rsidRDefault="00352305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F1F1F"/>
          <w:lang w:bidi="ar"/>
        </w:rPr>
        <w:t>namespace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1"/>
          <w:szCs w:val="21"/>
          <w:shd w:val="clear" w:color="auto" w:fill="1F1F1F"/>
          <w:lang w:bidi="ar"/>
        </w:rPr>
        <w:t>GradeClassification</w:t>
      </w: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{</w:t>
      </w: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   </w:t>
      </w:r>
      <w:r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F1F1F"/>
          <w:lang w:bidi="ar"/>
        </w:rPr>
        <w:t>class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1"/>
          <w:szCs w:val="21"/>
          <w:shd w:val="clear" w:color="auto" w:fill="1F1F1F"/>
          <w:lang w:bidi="ar"/>
        </w:rPr>
        <w:t>Program</w:t>
      </w: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    {</w:t>
      </w: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F1F1F"/>
          <w:lang w:bidi="ar"/>
        </w:rPr>
        <w:t>static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F1F1F"/>
          <w:lang w:bidi="ar"/>
        </w:rPr>
        <w:t>void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1"/>
          <w:szCs w:val="21"/>
          <w:shd w:val="clear" w:color="auto" w:fill="1F1F1F"/>
          <w:lang w:bidi="ar"/>
        </w:rPr>
        <w:t>Main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F1F1F"/>
          <w:lang w:bidi="ar"/>
        </w:rPr>
        <w:t>string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[] </w:t>
      </w:r>
      <w:r>
        <w:rPr>
          <w:rFonts w:ascii="Times New Roman" w:eastAsia="Consolas" w:hAnsi="Times New Roman" w:cs="Times New Roman"/>
          <w:color w:val="9CDCFE"/>
          <w:sz w:val="21"/>
          <w:szCs w:val="21"/>
          <w:shd w:val="clear" w:color="auto" w:fill="1F1F1F"/>
          <w:lang w:bidi="ar"/>
        </w:rPr>
        <w:t>args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)</w:t>
      </w: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        {</w:t>
      </w: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F1F1F"/>
          <w:lang w:bidi="ar"/>
        </w:rPr>
        <w:t>int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1"/>
          <w:szCs w:val="21"/>
          <w:shd w:val="clear" w:color="auto" w:fill="1F1F1F"/>
          <w:lang w:bidi="ar"/>
        </w:rPr>
        <w:t>score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bidi="ar"/>
        </w:rPr>
        <w:t>75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;</w:t>
      </w: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9CDCFE"/>
          <w:sz w:val="21"/>
          <w:szCs w:val="21"/>
          <w:shd w:val="clear" w:color="auto" w:fill="1F1F1F"/>
          <w:lang w:bidi="ar"/>
        </w:rPr>
        <w:t>score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bidi="ar"/>
        </w:rPr>
        <w:t>&gt;=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bidi="ar"/>
        </w:rPr>
        <w:t>90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)</w:t>
      </w: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            {</w:t>
      </w: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4EC9B0"/>
          <w:sz w:val="21"/>
          <w:szCs w:val="21"/>
          <w:shd w:val="clear" w:color="auto" w:fill="1F1F1F"/>
          <w:lang w:bidi="ar"/>
        </w:rPr>
        <w:t>Console</w:t>
      </w:r>
      <w:r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1"/>
          <w:szCs w:val="21"/>
          <w:shd w:val="clear" w:color="auto" w:fill="1F1F1F"/>
          <w:lang w:bidi="ar"/>
        </w:rPr>
        <w:t>WriteLine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bidi="ar"/>
        </w:rPr>
        <w:t>"Grade: A (Xuat sac)"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);</w:t>
      </w: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            }</w:t>
      </w: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1"/>
          <w:szCs w:val="21"/>
          <w:shd w:val="clear" w:color="auto" w:fill="1F1F1F"/>
          <w:lang w:bidi="ar"/>
        </w:rPr>
        <w:t>else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9CDCFE"/>
          <w:sz w:val="21"/>
          <w:szCs w:val="21"/>
          <w:shd w:val="clear" w:color="auto" w:fill="1F1F1F"/>
          <w:lang w:bidi="ar"/>
        </w:rPr>
        <w:t>score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bidi="ar"/>
        </w:rPr>
        <w:t>&gt;=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bidi="ar"/>
        </w:rPr>
        <w:t>80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)</w:t>
      </w: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            {</w:t>
      </w: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4EC9B0"/>
          <w:sz w:val="21"/>
          <w:szCs w:val="21"/>
          <w:shd w:val="clear" w:color="auto" w:fill="1F1F1F"/>
          <w:lang w:bidi="ar"/>
        </w:rPr>
        <w:t>Console</w:t>
      </w:r>
      <w:r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1"/>
          <w:szCs w:val="21"/>
          <w:shd w:val="clear" w:color="auto" w:fill="1F1F1F"/>
          <w:lang w:bidi="ar"/>
        </w:rPr>
        <w:t>WriteLine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bidi="ar"/>
        </w:rPr>
        <w:t>"Grade: B (Kha)"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);</w:t>
      </w: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            }</w:t>
      </w: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1"/>
          <w:szCs w:val="21"/>
          <w:shd w:val="clear" w:color="auto" w:fill="1F1F1F"/>
          <w:lang w:bidi="ar"/>
        </w:rPr>
        <w:t>else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9CDCFE"/>
          <w:sz w:val="21"/>
          <w:szCs w:val="21"/>
          <w:shd w:val="clear" w:color="auto" w:fill="1F1F1F"/>
          <w:lang w:bidi="ar"/>
        </w:rPr>
        <w:t>score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bidi="ar"/>
        </w:rPr>
        <w:t>&gt;=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bidi="ar"/>
        </w:rPr>
        <w:t>70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)</w:t>
      </w: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            {</w:t>
      </w: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4EC9B0"/>
          <w:sz w:val="21"/>
          <w:szCs w:val="21"/>
          <w:shd w:val="clear" w:color="auto" w:fill="1F1F1F"/>
          <w:lang w:bidi="ar"/>
        </w:rPr>
        <w:t>Console</w:t>
      </w:r>
      <w:r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1"/>
          <w:szCs w:val="21"/>
          <w:shd w:val="clear" w:color="auto" w:fill="1F1F1F"/>
          <w:lang w:bidi="ar"/>
        </w:rPr>
        <w:t>WriteLine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bidi="ar"/>
        </w:rPr>
        <w:t>"Grade: C (Trung binh)"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);</w:t>
      </w: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            }</w:t>
      </w: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1"/>
          <w:szCs w:val="21"/>
          <w:shd w:val="clear" w:color="auto" w:fill="1F1F1F"/>
          <w:lang w:bidi="ar"/>
        </w:rPr>
        <w:t>else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9CDCFE"/>
          <w:sz w:val="21"/>
          <w:szCs w:val="21"/>
          <w:shd w:val="clear" w:color="auto" w:fill="1F1F1F"/>
          <w:lang w:bidi="ar"/>
        </w:rPr>
        <w:t>score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bidi="ar"/>
        </w:rPr>
        <w:t>&gt;=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bidi="ar"/>
        </w:rPr>
        <w:t>60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)</w:t>
      </w: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            {</w:t>
      </w: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4EC9B0"/>
          <w:sz w:val="21"/>
          <w:szCs w:val="21"/>
          <w:shd w:val="clear" w:color="auto" w:fill="1F1F1F"/>
          <w:lang w:bidi="ar"/>
        </w:rPr>
        <w:t>Console</w:t>
      </w:r>
      <w:r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1"/>
          <w:szCs w:val="21"/>
          <w:shd w:val="clear" w:color="auto" w:fill="1F1F1F"/>
          <w:lang w:bidi="ar"/>
        </w:rPr>
        <w:t>WriteLine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bidi="ar"/>
        </w:rPr>
        <w:t>"Grade: D (Yeu)"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);</w:t>
      </w: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            }</w:t>
      </w: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1"/>
          <w:szCs w:val="21"/>
          <w:shd w:val="clear" w:color="auto" w:fill="1F1F1F"/>
          <w:lang w:bidi="ar"/>
        </w:rPr>
        <w:t>else</w:t>
      </w: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            {</w:t>
      </w: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4EC9B0"/>
          <w:sz w:val="21"/>
          <w:szCs w:val="21"/>
          <w:shd w:val="clear" w:color="auto" w:fill="1F1F1F"/>
          <w:lang w:bidi="ar"/>
        </w:rPr>
        <w:t>Console</w:t>
      </w:r>
      <w:r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1"/>
          <w:szCs w:val="21"/>
          <w:shd w:val="clear" w:color="auto" w:fill="1F1F1F"/>
          <w:lang w:bidi="ar"/>
        </w:rPr>
        <w:t>WriteLine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bidi="ar"/>
        </w:rPr>
        <w:t>"Grade: F (Khong dat)"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);</w:t>
      </w: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            }</w:t>
      </w: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        }</w:t>
      </w: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    }</w:t>
      </w: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}</w:t>
      </w:r>
    </w:p>
    <w:p w:rsidR="00352305" w:rsidRDefault="00352305">
      <w:pPr>
        <w:widowControl w:val="0"/>
        <w:rPr>
          <w:rFonts w:ascii="Times New Roman" w:hAnsi="Times New Roman" w:cs="Times New Roman"/>
        </w:rPr>
      </w:pPr>
    </w:p>
    <w:p w:rsidR="00352305" w:rsidRDefault="008C7E98">
      <w:pPr>
        <w:widowControl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K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t qu</w:t>
      </w:r>
      <w:r>
        <w:rPr>
          <w:rFonts w:ascii="Times New Roman" w:hAnsi="Times New Roman" w:cs="Times New Roman"/>
        </w:rPr>
        <w:t>ả</w:t>
      </w:r>
      <w:r>
        <w:rPr>
          <w:rFonts w:ascii="Times New Roman" w:hAnsi="Times New Roman" w:cs="Times New Roman"/>
        </w:rPr>
        <w:t>: score = 75</w:t>
      </w:r>
    </w:p>
    <w:p w:rsidR="00352305" w:rsidRDefault="008C7E98">
      <w:pPr>
        <w:widowControl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>
            <wp:extent cx="5266690" cy="2962910"/>
            <wp:effectExtent l="0" t="0" r="10160" b="8890"/>
            <wp:docPr id="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2305" w:rsidRDefault="00352305">
      <w:pPr>
        <w:widowControl w:val="0"/>
        <w:rPr>
          <w:rFonts w:ascii="Times New Roman" w:hAnsi="Times New Roman" w:cs="Times New Roman"/>
        </w:rPr>
      </w:pPr>
    </w:p>
    <w:p w:rsidR="00352305" w:rsidRDefault="008C7E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K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t qu</w:t>
      </w:r>
      <w:r>
        <w:rPr>
          <w:rFonts w:ascii="Times New Roman" w:hAnsi="Times New Roman" w:cs="Times New Roman"/>
        </w:rPr>
        <w:t>ả</w:t>
      </w:r>
      <w:r>
        <w:rPr>
          <w:rFonts w:ascii="Times New Roman" w:hAnsi="Times New Roman" w:cs="Times New Roman"/>
        </w:rPr>
        <w:t>: score = 91</w:t>
      </w:r>
    </w:p>
    <w:p w:rsidR="00352305" w:rsidRDefault="008C7E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>
            <wp:extent cx="5266690" cy="2962910"/>
            <wp:effectExtent l="0" t="0" r="10160" b="8890"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2305" w:rsidRDefault="00352305">
      <w:pPr>
        <w:rPr>
          <w:rFonts w:ascii="Times New Roman" w:hAnsi="Times New Roman" w:cs="Times New Roman"/>
        </w:rPr>
      </w:pPr>
    </w:p>
    <w:p w:rsidR="00352305" w:rsidRDefault="008C7E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TODO 3.2: [SWITCH - CH</w:t>
      </w:r>
      <w:r>
        <w:rPr>
          <w:rFonts w:ascii="Times New Roman" w:hAnsi="Times New Roman" w:cs="Times New Roman"/>
          <w:b/>
          <w:bCs/>
        </w:rPr>
        <w:t>Ọ</w:t>
      </w:r>
      <w:r>
        <w:rPr>
          <w:rFonts w:ascii="Times New Roman" w:hAnsi="Times New Roman" w:cs="Times New Roman"/>
          <w:b/>
          <w:bCs/>
        </w:rPr>
        <w:t>N NGÀY TRONG TU</w:t>
      </w:r>
      <w:r>
        <w:rPr>
          <w:rFonts w:ascii="Times New Roman" w:hAnsi="Times New Roman" w:cs="Times New Roman"/>
          <w:b/>
          <w:bCs/>
        </w:rPr>
        <w:t>Ầ</w:t>
      </w:r>
      <w:r>
        <w:rPr>
          <w:rFonts w:ascii="Times New Roman" w:hAnsi="Times New Roman" w:cs="Times New Roman"/>
          <w:b/>
          <w:bCs/>
        </w:rPr>
        <w:t>N]</w:t>
      </w:r>
    </w:p>
    <w:p w:rsidR="00352305" w:rsidRDefault="00352305">
      <w:pPr>
        <w:widowControl w:val="0"/>
        <w:rPr>
          <w:rFonts w:ascii="Times New Roman" w:hAnsi="Times New Roman" w:cs="Times New Roman"/>
        </w:rPr>
      </w:pP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F1F1F"/>
          <w:lang w:bidi="ar"/>
        </w:rPr>
        <w:t>using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1"/>
          <w:szCs w:val="21"/>
          <w:shd w:val="clear" w:color="auto" w:fill="1F1F1F"/>
          <w:lang w:bidi="ar"/>
        </w:rPr>
        <w:t>System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;</w:t>
      </w:r>
    </w:p>
    <w:p w:rsidR="00352305" w:rsidRDefault="00352305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F1F1F"/>
          <w:lang w:bidi="ar"/>
        </w:rPr>
        <w:t>namespace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1"/>
          <w:szCs w:val="21"/>
          <w:shd w:val="clear" w:color="auto" w:fill="1F1F1F"/>
          <w:lang w:bidi="ar"/>
        </w:rPr>
        <w:t>Day</w:t>
      </w: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{</w:t>
      </w: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F1F1F"/>
          <w:lang w:bidi="ar"/>
        </w:rPr>
        <w:t>class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1"/>
          <w:szCs w:val="21"/>
          <w:shd w:val="clear" w:color="auto" w:fill="1F1F1F"/>
          <w:lang w:bidi="ar"/>
        </w:rPr>
        <w:t>Program</w:t>
      </w: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    {</w:t>
      </w: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F1F1F"/>
          <w:lang w:bidi="ar"/>
        </w:rPr>
        <w:t>static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F1F1F"/>
          <w:lang w:bidi="ar"/>
        </w:rPr>
        <w:t>void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1"/>
          <w:szCs w:val="21"/>
          <w:shd w:val="clear" w:color="auto" w:fill="1F1F1F"/>
          <w:lang w:bidi="ar"/>
        </w:rPr>
        <w:t>Main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F1F1F"/>
          <w:lang w:bidi="ar"/>
        </w:rPr>
        <w:t>string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[] </w:t>
      </w:r>
      <w:r>
        <w:rPr>
          <w:rFonts w:ascii="Times New Roman" w:eastAsia="Consolas" w:hAnsi="Times New Roman" w:cs="Times New Roman"/>
          <w:color w:val="9CDCFE"/>
          <w:sz w:val="21"/>
          <w:szCs w:val="21"/>
          <w:shd w:val="clear" w:color="auto" w:fill="1F1F1F"/>
          <w:lang w:bidi="ar"/>
        </w:rPr>
        <w:t>args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)</w:t>
      </w: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        {</w:t>
      </w: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F1F1F"/>
          <w:lang w:bidi="ar"/>
        </w:rPr>
        <w:t>int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1"/>
          <w:szCs w:val="21"/>
          <w:shd w:val="clear" w:color="auto" w:fill="1F1F1F"/>
          <w:lang w:bidi="ar"/>
        </w:rPr>
        <w:t>day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bidi="ar"/>
        </w:rPr>
        <w:t>3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;</w:t>
      </w: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1"/>
          <w:szCs w:val="21"/>
          <w:shd w:val="clear" w:color="auto" w:fill="1F1F1F"/>
          <w:lang w:bidi="ar"/>
        </w:rPr>
        <w:t>switch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9CDCFE"/>
          <w:sz w:val="21"/>
          <w:szCs w:val="21"/>
          <w:shd w:val="clear" w:color="auto" w:fill="1F1F1F"/>
          <w:lang w:bidi="ar"/>
        </w:rPr>
        <w:t>day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)</w:t>
      </w: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lastRenderedPageBreak/>
        <w:t>            {</w:t>
      </w: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1"/>
          <w:szCs w:val="21"/>
          <w:shd w:val="clear" w:color="auto" w:fill="1F1F1F"/>
          <w:lang w:bidi="ar"/>
        </w:rPr>
        <w:t>case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bidi="ar"/>
        </w:rPr>
        <w:t>1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:</w:t>
      </w: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4EC9B0"/>
          <w:sz w:val="21"/>
          <w:szCs w:val="21"/>
          <w:shd w:val="clear" w:color="auto" w:fill="1F1F1F"/>
          <w:lang w:bidi="ar"/>
        </w:rPr>
        <w:t>Console</w:t>
      </w:r>
      <w:r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1"/>
          <w:szCs w:val="21"/>
          <w:shd w:val="clear" w:color="auto" w:fill="1F1F1F"/>
          <w:lang w:bidi="ar"/>
        </w:rPr>
        <w:t>WriteLine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bidi="ar"/>
        </w:rPr>
        <w:t>"Thu Hai"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);</w:t>
      </w: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1"/>
          <w:szCs w:val="21"/>
          <w:shd w:val="clear" w:color="auto" w:fill="1F1F1F"/>
          <w:lang w:bidi="ar"/>
        </w:rPr>
        <w:t>break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;</w:t>
      </w: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1"/>
          <w:szCs w:val="21"/>
          <w:shd w:val="clear" w:color="auto" w:fill="1F1F1F"/>
          <w:lang w:bidi="ar"/>
        </w:rPr>
        <w:t>case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bidi="ar"/>
        </w:rPr>
        <w:t>2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:</w:t>
      </w: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4EC9B0"/>
          <w:sz w:val="21"/>
          <w:szCs w:val="21"/>
          <w:shd w:val="clear" w:color="auto" w:fill="1F1F1F"/>
          <w:lang w:bidi="ar"/>
        </w:rPr>
        <w:t>Console</w:t>
      </w:r>
      <w:r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1"/>
          <w:szCs w:val="21"/>
          <w:shd w:val="clear" w:color="auto" w:fill="1F1F1F"/>
          <w:lang w:bidi="ar"/>
        </w:rPr>
        <w:t>WriteLine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bidi="ar"/>
        </w:rPr>
        <w:t xml:space="preserve">"Thu </w:t>
      </w:r>
      <w:r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bidi="ar"/>
        </w:rPr>
        <w:t>Ba"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);</w:t>
      </w: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1"/>
          <w:szCs w:val="21"/>
          <w:shd w:val="clear" w:color="auto" w:fill="1F1F1F"/>
          <w:lang w:bidi="ar"/>
        </w:rPr>
        <w:t>break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;</w:t>
      </w: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1"/>
          <w:szCs w:val="21"/>
          <w:shd w:val="clear" w:color="auto" w:fill="1F1F1F"/>
          <w:lang w:bidi="ar"/>
        </w:rPr>
        <w:t>case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bidi="ar"/>
        </w:rPr>
        <w:t>3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:</w:t>
      </w: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4EC9B0"/>
          <w:sz w:val="21"/>
          <w:szCs w:val="21"/>
          <w:shd w:val="clear" w:color="auto" w:fill="1F1F1F"/>
          <w:lang w:bidi="ar"/>
        </w:rPr>
        <w:t>Console</w:t>
      </w:r>
      <w:r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1"/>
          <w:szCs w:val="21"/>
          <w:shd w:val="clear" w:color="auto" w:fill="1F1F1F"/>
          <w:lang w:bidi="ar"/>
        </w:rPr>
        <w:t>WriteLine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bidi="ar"/>
        </w:rPr>
        <w:t>"Thu Tu"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);</w:t>
      </w: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1"/>
          <w:szCs w:val="21"/>
          <w:shd w:val="clear" w:color="auto" w:fill="1F1F1F"/>
          <w:lang w:bidi="ar"/>
        </w:rPr>
        <w:t>break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;</w:t>
      </w: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1"/>
          <w:szCs w:val="21"/>
          <w:shd w:val="clear" w:color="auto" w:fill="1F1F1F"/>
          <w:lang w:bidi="ar"/>
        </w:rPr>
        <w:t>case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bidi="ar"/>
        </w:rPr>
        <w:t>4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:</w:t>
      </w: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4EC9B0"/>
          <w:sz w:val="21"/>
          <w:szCs w:val="21"/>
          <w:shd w:val="clear" w:color="auto" w:fill="1F1F1F"/>
          <w:lang w:bidi="ar"/>
        </w:rPr>
        <w:t>Console</w:t>
      </w:r>
      <w:r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1"/>
          <w:szCs w:val="21"/>
          <w:shd w:val="clear" w:color="auto" w:fill="1F1F1F"/>
          <w:lang w:bidi="ar"/>
        </w:rPr>
        <w:t>WriteLine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bidi="ar"/>
        </w:rPr>
        <w:t>"Thu Nam"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);</w:t>
      </w: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1"/>
          <w:szCs w:val="21"/>
          <w:shd w:val="clear" w:color="auto" w:fill="1F1F1F"/>
          <w:lang w:bidi="ar"/>
        </w:rPr>
        <w:t>break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;</w:t>
      </w: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1"/>
          <w:szCs w:val="21"/>
          <w:shd w:val="clear" w:color="auto" w:fill="1F1F1F"/>
          <w:lang w:bidi="ar"/>
        </w:rPr>
        <w:t>case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bidi="ar"/>
        </w:rPr>
        <w:t>5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:</w:t>
      </w: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4EC9B0"/>
          <w:sz w:val="21"/>
          <w:szCs w:val="21"/>
          <w:shd w:val="clear" w:color="auto" w:fill="1F1F1F"/>
          <w:lang w:bidi="ar"/>
        </w:rPr>
        <w:t>Console</w:t>
      </w:r>
      <w:r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1"/>
          <w:szCs w:val="21"/>
          <w:shd w:val="clear" w:color="auto" w:fill="1F1F1F"/>
          <w:lang w:bidi="ar"/>
        </w:rPr>
        <w:t>WriteLine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bidi="ar"/>
        </w:rPr>
        <w:t>"Thu Sau"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);</w:t>
      </w: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1"/>
          <w:szCs w:val="21"/>
          <w:shd w:val="clear" w:color="auto" w:fill="1F1F1F"/>
          <w:lang w:bidi="ar"/>
        </w:rPr>
        <w:t>break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;</w:t>
      </w: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1"/>
          <w:szCs w:val="21"/>
          <w:shd w:val="clear" w:color="auto" w:fill="1F1F1F"/>
          <w:lang w:bidi="ar"/>
        </w:rPr>
        <w:t>case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bidi="ar"/>
        </w:rPr>
        <w:t>6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:</w:t>
      </w: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4EC9B0"/>
          <w:sz w:val="21"/>
          <w:szCs w:val="21"/>
          <w:shd w:val="clear" w:color="auto" w:fill="1F1F1F"/>
          <w:lang w:bidi="ar"/>
        </w:rPr>
        <w:t>Console</w:t>
      </w:r>
      <w:r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1"/>
          <w:szCs w:val="21"/>
          <w:shd w:val="clear" w:color="auto" w:fill="1F1F1F"/>
          <w:lang w:bidi="ar"/>
        </w:rPr>
        <w:t>WriteLine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bidi="ar"/>
        </w:rPr>
        <w:t>"Thu Bay"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);</w:t>
      </w: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1"/>
          <w:szCs w:val="21"/>
          <w:shd w:val="clear" w:color="auto" w:fill="1F1F1F"/>
          <w:lang w:bidi="ar"/>
        </w:rPr>
        <w:t>break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;</w:t>
      </w: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1"/>
          <w:szCs w:val="21"/>
          <w:shd w:val="clear" w:color="auto" w:fill="1F1F1F"/>
          <w:lang w:bidi="ar"/>
        </w:rPr>
        <w:t>case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bidi="ar"/>
        </w:rPr>
        <w:t>7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:</w:t>
      </w: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4EC9B0"/>
          <w:sz w:val="21"/>
          <w:szCs w:val="21"/>
          <w:shd w:val="clear" w:color="auto" w:fill="1F1F1F"/>
          <w:lang w:bidi="ar"/>
        </w:rPr>
        <w:t>Console</w:t>
      </w:r>
      <w:r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1"/>
          <w:szCs w:val="21"/>
          <w:shd w:val="clear" w:color="auto" w:fill="1F1F1F"/>
          <w:lang w:bidi="ar"/>
        </w:rPr>
        <w:t>WriteLine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bidi="ar"/>
        </w:rPr>
        <w:t>"Chu Nhat"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);</w:t>
      </w: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1"/>
          <w:szCs w:val="21"/>
          <w:shd w:val="clear" w:color="auto" w:fill="1F1F1F"/>
          <w:lang w:bidi="ar"/>
        </w:rPr>
        <w:t>break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;</w:t>
      </w: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1"/>
          <w:szCs w:val="21"/>
          <w:shd w:val="clear" w:color="auto" w:fill="1F1F1F"/>
          <w:lang w:bidi="ar"/>
        </w:rPr>
        <w:t>default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:</w:t>
      </w: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4EC9B0"/>
          <w:sz w:val="21"/>
          <w:szCs w:val="21"/>
          <w:shd w:val="clear" w:color="auto" w:fill="1F1F1F"/>
          <w:lang w:bidi="ar"/>
        </w:rPr>
        <w:t>Console</w:t>
      </w:r>
      <w:r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1"/>
          <w:szCs w:val="21"/>
          <w:shd w:val="clear" w:color="auto" w:fill="1F1F1F"/>
          <w:lang w:bidi="ar"/>
        </w:rPr>
        <w:t>WriteLine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bidi="ar"/>
        </w:rPr>
        <w:t>"Ngay khong hop le"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);</w:t>
      </w: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1"/>
          <w:szCs w:val="21"/>
          <w:shd w:val="clear" w:color="auto" w:fill="1F1F1F"/>
          <w:lang w:bidi="ar"/>
        </w:rPr>
        <w:t>break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;</w:t>
      </w: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            }</w:t>
      </w: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        }</w:t>
      </w: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    }</w:t>
      </w: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}</w:t>
      </w:r>
    </w:p>
    <w:p w:rsidR="00352305" w:rsidRDefault="00352305">
      <w:pPr>
        <w:widowControl w:val="0"/>
        <w:rPr>
          <w:rFonts w:ascii="Times New Roman" w:hAnsi="Times New Roman" w:cs="Times New Roman"/>
        </w:rPr>
      </w:pPr>
    </w:p>
    <w:p w:rsidR="00352305" w:rsidRDefault="008C7E98">
      <w:pPr>
        <w:widowControl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K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t qu</w:t>
      </w:r>
      <w:r>
        <w:rPr>
          <w:rFonts w:ascii="Times New Roman" w:hAnsi="Times New Roman" w:cs="Times New Roman"/>
        </w:rPr>
        <w:t>ả</w:t>
      </w:r>
      <w:r>
        <w:rPr>
          <w:rFonts w:ascii="Times New Roman" w:hAnsi="Times New Roman" w:cs="Times New Roman"/>
        </w:rPr>
        <w:t>: day = 3</w:t>
      </w:r>
    </w:p>
    <w:p w:rsidR="00352305" w:rsidRDefault="008C7E98">
      <w:pPr>
        <w:widowControl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>
            <wp:extent cx="5266690" cy="2962910"/>
            <wp:effectExtent l="0" t="0" r="10160" b="8890"/>
            <wp:docPr id="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2305" w:rsidRDefault="00352305">
      <w:pPr>
        <w:widowControl w:val="0"/>
        <w:rPr>
          <w:rFonts w:ascii="Times New Roman" w:hAnsi="Times New Roman" w:cs="Times New Roman"/>
        </w:rPr>
      </w:pPr>
    </w:p>
    <w:p w:rsidR="00352305" w:rsidRDefault="008C7E98">
      <w:pPr>
        <w:widowControl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- K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t qu</w:t>
      </w:r>
      <w:r>
        <w:rPr>
          <w:rFonts w:ascii="Times New Roman" w:hAnsi="Times New Roman" w:cs="Times New Roman"/>
        </w:rPr>
        <w:t>ả</w:t>
      </w:r>
      <w:r>
        <w:rPr>
          <w:rFonts w:ascii="Times New Roman" w:hAnsi="Times New Roman" w:cs="Times New Roman"/>
        </w:rPr>
        <w:t>: day = 10</w:t>
      </w:r>
    </w:p>
    <w:p w:rsidR="00352305" w:rsidRDefault="008C7E98">
      <w:pPr>
        <w:widowControl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>
            <wp:extent cx="5266690" cy="2962910"/>
            <wp:effectExtent l="0" t="0" r="10160" b="8890"/>
            <wp:docPr id="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2305" w:rsidRDefault="00352305">
      <w:pPr>
        <w:widowControl w:val="0"/>
        <w:rPr>
          <w:rFonts w:ascii="Times New Roman" w:hAnsi="Times New Roman" w:cs="Times New Roman"/>
        </w:rPr>
      </w:pPr>
    </w:p>
    <w:p w:rsidR="00352305" w:rsidRDefault="008C7E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TODO 3.3: [VÒNG L</w:t>
      </w:r>
      <w:r>
        <w:rPr>
          <w:rFonts w:ascii="Times New Roman" w:hAnsi="Times New Roman" w:cs="Times New Roman"/>
          <w:b/>
          <w:bCs/>
        </w:rPr>
        <w:t>Ặ</w:t>
      </w:r>
      <w:r>
        <w:rPr>
          <w:rFonts w:ascii="Times New Roman" w:hAnsi="Times New Roman" w:cs="Times New Roman"/>
          <w:b/>
          <w:bCs/>
        </w:rPr>
        <w:t>P FOR - TÍNH T</w:t>
      </w:r>
      <w:r>
        <w:rPr>
          <w:rFonts w:ascii="Times New Roman" w:hAnsi="Times New Roman" w:cs="Times New Roman"/>
          <w:b/>
          <w:bCs/>
        </w:rPr>
        <w:t>Ổ</w:t>
      </w:r>
      <w:r>
        <w:rPr>
          <w:rFonts w:ascii="Times New Roman" w:hAnsi="Times New Roman" w:cs="Times New Roman"/>
          <w:b/>
          <w:bCs/>
        </w:rPr>
        <w:t>NG]</w:t>
      </w:r>
    </w:p>
    <w:p w:rsidR="00352305" w:rsidRDefault="00352305">
      <w:pPr>
        <w:widowControl w:val="0"/>
        <w:rPr>
          <w:rFonts w:ascii="Times New Roman" w:hAnsi="Times New Roman" w:cs="Times New Roman"/>
        </w:rPr>
      </w:pP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F1F1F"/>
          <w:lang w:bidi="ar"/>
        </w:rPr>
        <w:t>using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1"/>
          <w:szCs w:val="21"/>
          <w:shd w:val="clear" w:color="auto" w:fill="1F1F1F"/>
          <w:lang w:bidi="ar"/>
        </w:rPr>
        <w:t>System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;</w:t>
      </w:r>
    </w:p>
    <w:p w:rsidR="00352305" w:rsidRDefault="00352305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F1F1F"/>
          <w:lang w:bidi="ar"/>
        </w:rPr>
        <w:t>namespace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1"/>
          <w:szCs w:val="21"/>
          <w:shd w:val="clear" w:color="auto" w:fill="1F1F1F"/>
          <w:lang w:bidi="ar"/>
        </w:rPr>
        <w:t>SumCalculation</w:t>
      </w: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{</w:t>
      </w: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F1F1F"/>
          <w:lang w:bidi="ar"/>
        </w:rPr>
        <w:t>class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1"/>
          <w:szCs w:val="21"/>
          <w:shd w:val="clear" w:color="auto" w:fill="1F1F1F"/>
          <w:lang w:bidi="ar"/>
        </w:rPr>
        <w:t>Program</w:t>
      </w: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    {</w:t>
      </w: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F1F1F"/>
          <w:lang w:bidi="ar"/>
        </w:rPr>
        <w:t>static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F1F1F"/>
          <w:lang w:bidi="ar"/>
        </w:rPr>
        <w:t>void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1"/>
          <w:szCs w:val="21"/>
          <w:shd w:val="clear" w:color="auto" w:fill="1F1F1F"/>
          <w:lang w:bidi="ar"/>
        </w:rPr>
        <w:t>Main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F1F1F"/>
          <w:lang w:bidi="ar"/>
        </w:rPr>
        <w:t>string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[] </w:t>
      </w:r>
      <w:r>
        <w:rPr>
          <w:rFonts w:ascii="Times New Roman" w:eastAsia="Consolas" w:hAnsi="Times New Roman" w:cs="Times New Roman"/>
          <w:color w:val="9CDCFE"/>
          <w:sz w:val="21"/>
          <w:szCs w:val="21"/>
          <w:shd w:val="clear" w:color="auto" w:fill="1F1F1F"/>
          <w:lang w:bidi="ar"/>
        </w:rPr>
        <w:t>args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)</w:t>
      </w: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        {</w:t>
      </w: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F1F1F"/>
          <w:lang w:bidi="ar"/>
        </w:rPr>
        <w:t>int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1"/>
          <w:szCs w:val="21"/>
          <w:shd w:val="clear" w:color="auto" w:fill="1F1F1F"/>
          <w:lang w:bidi="ar"/>
        </w:rPr>
        <w:t>sum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bidi="ar"/>
        </w:rPr>
        <w:t>0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;</w:t>
      </w: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1"/>
          <w:szCs w:val="21"/>
          <w:shd w:val="clear" w:color="auto" w:fill="1F1F1F"/>
          <w:lang w:bidi="ar"/>
        </w:rPr>
        <w:t>for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F1F1F"/>
          <w:lang w:bidi="ar"/>
        </w:rPr>
        <w:t>int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1"/>
          <w:szCs w:val="21"/>
          <w:shd w:val="clear" w:color="auto" w:fill="1F1F1F"/>
          <w:lang w:bidi="ar"/>
        </w:rPr>
        <w:t>i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bidi="ar"/>
        </w:rPr>
        <w:t>1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; </w:t>
      </w:r>
      <w:r>
        <w:rPr>
          <w:rFonts w:ascii="Times New Roman" w:eastAsia="Consolas" w:hAnsi="Times New Roman" w:cs="Times New Roman"/>
          <w:color w:val="9CDCFE"/>
          <w:sz w:val="21"/>
          <w:szCs w:val="21"/>
          <w:shd w:val="clear" w:color="auto" w:fill="1F1F1F"/>
          <w:lang w:bidi="ar"/>
        </w:rPr>
        <w:t>i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bidi="ar"/>
        </w:rPr>
        <w:t>&lt;=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bidi="ar"/>
        </w:rPr>
        <w:t>100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; </w:t>
      </w:r>
      <w:r>
        <w:rPr>
          <w:rFonts w:ascii="Times New Roman" w:eastAsia="Consolas" w:hAnsi="Times New Roman" w:cs="Times New Roman"/>
          <w:color w:val="9CDCFE"/>
          <w:sz w:val="21"/>
          <w:szCs w:val="21"/>
          <w:shd w:val="clear" w:color="auto" w:fill="1F1F1F"/>
          <w:lang w:bidi="ar"/>
        </w:rPr>
        <w:t>i</w:t>
      </w:r>
      <w:r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bidi="ar"/>
        </w:rPr>
        <w:t>++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)</w:t>
      </w: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            {</w:t>
      </w: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1"/>
          <w:szCs w:val="21"/>
          <w:shd w:val="clear" w:color="auto" w:fill="1F1F1F"/>
          <w:lang w:bidi="ar"/>
        </w:rPr>
        <w:t>sum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bidi="ar"/>
        </w:rPr>
        <w:t>+=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1"/>
          <w:szCs w:val="21"/>
          <w:shd w:val="clear" w:color="auto" w:fill="1F1F1F"/>
          <w:lang w:bidi="ar"/>
        </w:rPr>
        <w:t>i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;</w:t>
      </w: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            }</w:t>
      </w: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4EC9B0"/>
          <w:sz w:val="21"/>
          <w:szCs w:val="21"/>
          <w:shd w:val="clear" w:color="auto" w:fill="1F1F1F"/>
          <w:lang w:bidi="ar"/>
        </w:rPr>
        <w:t>Console</w:t>
      </w:r>
      <w:r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1"/>
          <w:szCs w:val="21"/>
          <w:shd w:val="clear" w:color="auto" w:fill="1F1F1F"/>
          <w:lang w:bidi="ar"/>
        </w:rPr>
        <w:t>WriteLine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bidi="ar"/>
        </w:rPr>
        <w:t>"Tong tu 1 den 100 la: "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bidi="ar"/>
        </w:rPr>
        <w:t>+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1"/>
          <w:szCs w:val="21"/>
          <w:shd w:val="clear" w:color="auto" w:fill="1F1F1F"/>
          <w:lang w:bidi="ar"/>
        </w:rPr>
        <w:t>sum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);</w:t>
      </w: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       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 }</w:t>
      </w: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    }</w:t>
      </w: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}</w:t>
      </w:r>
    </w:p>
    <w:p w:rsidR="00352305" w:rsidRDefault="00352305">
      <w:pPr>
        <w:widowControl w:val="0"/>
        <w:rPr>
          <w:rFonts w:ascii="Times New Roman" w:hAnsi="Times New Roman" w:cs="Times New Roman"/>
        </w:rPr>
      </w:pPr>
    </w:p>
    <w:p w:rsidR="00352305" w:rsidRDefault="008C7E98">
      <w:pPr>
        <w:widowControl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K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t qu</w:t>
      </w:r>
      <w:r>
        <w:rPr>
          <w:rFonts w:ascii="Times New Roman" w:hAnsi="Times New Roman" w:cs="Times New Roman"/>
        </w:rPr>
        <w:t>ả</w:t>
      </w:r>
      <w:r>
        <w:rPr>
          <w:rFonts w:ascii="Times New Roman" w:hAnsi="Times New Roman" w:cs="Times New Roman"/>
        </w:rPr>
        <w:t>:</w:t>
      </w:r>
    </w:p>
    <w:p w:rsidR="00352305" w:rsidRDefault="008C7E98">
      <w:pPr>
        <w:widowControl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>
            <wp:extent cx="5266690" cy="2962910"/>
            <wp:effectExtent l="0" t="0" r="10160" b="8890"/>
            <wp:docPr id="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2305" w:rsidRDefault="00352305">
      <w:pPr>
        <w:widowControl w:val="0"/>
        <w:rPr>
          <w:rFonts w:ascii="Times New Roman" w:hAnsi="Times New Roman" w:cs="Times New Roman"/>
        </w:rPr>
      </w:pPr>
    </w:p>
    <w:p w:rsidR="00352305" w:rsidRDefault="008C7E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TODO 3.4: [VÒNG L</w:t>
      </w:r>
      <w:r>
        <w:rPr>
          <w:rFonts w:ascii="Times New Roman" w:hAnsi="Times New Roman" w:cs="Times New Roman"/>
          <w:b/>
          <w:bCs/>
        </w:rPr>
        <w:t>Ặ</w:t>
      </w:r>
      <w:r>
        <w:rPr>
          <w:rFonts w:ascii="Times New Roman" w:hAnsi="Times New Roman" w:cs="Times New Roman"/>
          <w:b/>
          <w:bCs/>
        </w:rPr>
        <w:t>P WHILE - ĐOÁN S</w:t>
      </w:r>
      <w:r>
        <w:rPr>
          <w:rFonts w:ascii="Times New Roman" w:hAnsi="Times New Roman" w:cs="Times New Roman"/>
          <w:b/>
          <w:bCs/>
        </w:rPr>
        <w:t>Ố</w:t>
      </w:r>
      <w:r>
        <w:rPr>
          <w:rFonts w:ascii="Times New Roman" w:hAnsi="Times New Roman" w:cs="Times New Roman"/>
          <w:b/>
          <w:bCs/>
        </w:rPr>
        <w:t>]</w:t>
      </w:r>
    </w:p>
    <w:p w:rsidR="00352305" w:rsidRDefault="00352305">
      <w:pPr>
        <w:widowControl w:val="0"/>
        <w:rPr>
          <w:rFonts w:ascii="Times New Roman" w:hAnsi="Times New Roman" w:cs="Times New Roman"/>
        </w:rPr>
      </w:pP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F1F1F"/>
          <w:lang w:bidi="ar"/>
        </w:rPr>
        <w:t>using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1"/>
          <w:szCs w:val="21"/>
          <w:shd w:val="clear" w:color="auto" w:fill="1F1F1F"/>
          <w:lang w:bidi="ar"/>
        </w:rPr>
        <w:t>System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;</w:t>
      </w:r>
    </w:p>
    <w:p w:rsidR="00352305" w:rsidRDefault="00352305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F1F1F"/>
          <w:lang w:bidi="ar"/>
        </w:rPr>
        <w:t>namespace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1"/>
          <w:szCs w:val="21"/>
          <w:shd w:val="clear" w:color="auto" w:fill="1F1F1F"/>
          <w:lang w:bidi="ar"/>
        </w:rPr>
        <w:t>GuessNumber</w:t>
      </w: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{</w:t>
      </w: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F1F1F"/>
          <w:lang w:bidi="ar"/>
        </w:rPr>
        <w:t>class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1"/>
          <w:szCs w:val="21"/>
          <w:shd w:val="clear" w:color="auto" w:fill="1F1F1F"/>
          <w:lang w:bidi="ar"/>
        </w:rPr>
        <w:t>Program</w:t>
      </w: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    {</w:t>
      </w: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F1F1F"/>
          <w:lang w:bidi="ar"/>
        </w:rPr>
        <w:t>static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F1F1F"/>
          <w:lang w:bidi="ar"/>
        </w:rPr>
        <w:t>void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1"/>
          <w:szCs w:val="21"/>
          <w:shd w:val="clear" w:color="auto" w:fill="1F1F1F"/>
          <w:lang w:bidi="ar"/>
        </w:rPr>
        <w:t>Main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F1F1F"/>
          <w:lang w:bidi="ar"/>
        </w:rPr>
        <w:t>string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[] </w:t>
      </w:r>
      <w:r>
        <w:rPr>
          <w:rFonts w:ascii="Times New Roman" w:eastAsia="Consolas" w:hAnsi="Times New Roman" w:cs="Times New Roman"/>
          <w:color w:val="9CDCFE"/>
          <w:sz w:val="21"/>
          <w:szCs w:val="21"/>
          <w:shd w:val="clear" w:color="auto" w:fill="1F1F1F"/>
          <w:lang w:bidi="ar"/>
        </w:rPr>
        <w:t>args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)</w:t>
      </w: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        {</w:t>
      </w: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F1F1F"/>
          <w:lang w:bidi="ar"/>
        </w:rPr>
        <w:t>int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1"/>
          <w:szCs w:val="21"/>
          <w:shd w:val="clear" w:color="auto" w:fill="1F1F1F"/>
          <w:lang w:bidi="ar"/>
        </w:rPr>
        <w:t>secretNumber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bidi="ar"/>
        </w:rPr>
        <w:t>50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;</w:t>
      </w: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F1F1F"/>
          <w:lang w:bidi="ar"/>
        </w:rPr>
        <w:t>int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1"/>
          <w:szCs w:val="21"/>
          <w:shd w:val="clear" w:color="auto" w:fill="1F1F1F"/>
          <w:lang w:bidi="ar"/>
        </w:rPr>
        <w:t>guess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bidi="ar"/>
        </w:rPr>
        <w:t>0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;</w:t>
      </w: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1"/>
          <w:szCs w:val="21"/>
          <w:shd w:val="clear" w:color="auto" w:fill="1F1F1F"/>
          <w:lang w:bidi="ar"/>
        </w:rPr>
        <w:t>while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9CDCFE"/>
          <w:sz w:val="21"/>
          <w:szCs w:val="21"/>
          <w:shd w:val="clear" w:color="auto" w:fill="1F1F1F"/>
          <w:lang w:bidi="ar"/>
        </w:rPr>
        <w:t>guess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bidi="ar"/>
        </w:rPr>
        <w:t>!=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1"/>
          <w:szCs w:val="21"/>
          <w:shd w:val="clear" w:color="auto" w:fill="1F1F1F"/>
          <w:lang w:bidi="ar"/>
        </w:rPr>
        <w:t>secretNumber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)</w:t>
      </w: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            {</w:t>
      </w: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4EC9B0"/>
          <w:sz w:val="21"/>
          <w:szCs w:val="21"/>
          <w:shd w:val="clear" w:color="auto" w:fill="1F1F1F"/>
          <w:lang w:bidi="ar"/>
        </w:rPr>
        <w:t>Console</w:t>
      </w:r>
      <w:r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1"/>
          <w:szCs w:val="21"/>
          <w:shd w:val="clear" w:color="auto" w:fill="1F1F1F"/>
          <w:lang w:bidi="ar"/>
        </w:rPr>
        <w:t>Write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bidi="ar"/>
        </w:rPr>
        <w:t>"Nhap so ma ban doan: "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);</w:t>
      </w: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1"/>
          <w:szCs w:val="21"/>
          <w:shd w:val="clear" w:color="auto" w:fill="1F1F1F"/>
          <w:lang w:bidi="ar"/>
        </w:rPr>
        <w:t>guess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F1F1F"/>
          <w:lang w:bidi="ar"/>
        </w:rPr>
        <w:t>int</w:t>
      </w:r>
      <w:r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1"/>
          <w:szCs w:val="21"/>
          <w:shd w:val="clear" w:color="auto" w:fill="1F1F1F"/>
          <w:lang w:bidi="ar"/>
        </w:rPr>
        <w:t>Parse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4EC9B0"/>
          <w:sz w:val="21"/>
          <w:szCs w:val="21"/>
          <w:shd w:val="clear" w:color="auto" w:fill="1F1F1F"/>
          <w:lang w:bidi="ar"/>
        </w:rPr>
        <w:t>Console</w:t>
      </w:r>
      <w:r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1"/>
          <w:szCs w:val="21"/>
          <w:shd w:val="clear" w:color="auto" w:fill="1F1F1F"/>
          <w:lang w:bidi="ar"/>
        </w:rPr>
        <w:t>ReadLine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());</w:t>
      </w: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                </w:t>
      </w: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9CDCFE"/>
          <w:sz w:val="21"/>
          <w:szCs w:val="21"/>
          <w:shd w:val="clear" w:color="auto" w:fill="1F1F1F"/>
          <w:lang w:bidi="ar"/>
        </w:rPr>
        <w:t>guess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bidi="ar"/>
        </w:rPr>
        <w:t>&lt;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1"/>
          <w:szCs w:val="21"/>
          <w:shd w:val="clear" w:color="auto" w:fill="1F1F1F"/>
          <w:lang w:bidi="ar"/>
        </w:rPr>
        <w:t>secretNumber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)</w:t>
      </w: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                {</w:t>
      </w: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                    </w:t>
      </w:r>
      <w:r>
        <w:rPr>
          <w:rFonts w:ascii="Times New Roman" w:eastAsia="Consolas" w:hAnsi="Times New Roman" w:cs="Times New Roman"/>
          <w:color w:val="4EC9B0"/>
          <w:sz w:val="21"/>
          <w:szCs w:val="21"/>
          <w:shd w:val="clear" w:color="auto" w:fill="1F1F1F"/>
          <w:lang w:bidi="ar"/>
        </w:rPr>
        <w:t>Console</w:t>
      </w:r>
      <w:r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1"/>
          <w:szCs w:val="21"/>
          <w:shd w:val="clear" w:color="auto" w:fill="1F1F1F"/>
          <w:lang w:bidi="ar"/>
        </w:rPr>
        <w:t>WriteLine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bidi="ar"/>
        </w:rPr>
        <w:t>"Qua thap moi thu lai"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);</w:t>
      </w: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                }</w:t>
      </w: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1"/>
          <w:szCs w:val="21"/>
          <w:shd w:val="clear" w:color="auto" w:fill="1F1F1F"/>
          <w:lang w:bidi="ar"/>
        </w:rPr>
        <w:t>else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9CDCFE"/>
          <w:sz w:val="21"/>
          <w:szCs w:val="21"/>
          <w:shd w:val="clear" w:color="auto" w:fill="1F1F1F"/>
          <w:lang w:bidi="ar"/>
        </w:rPr>
        <w:t>guess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bidi="ar"/>
        </w:rPr>
        <w:t>&gt;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1"/>
          <w:szCs w:val="21"/>
          <w:shd w:val="clear" w:color="auto" w:fill="1F1F1F"/>
          <w:lang w:bidi="ar"/>
        </w:rPr>
        <w:t>secretNumber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)</w:t>
      </w: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                {</w:t>
      </w: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                    </w:t>
      </w:r>
      <w:r>
        <w:rPr>
          <w:rFonts w:ascii="Times New Roman" w:eastAsia="Consolas" w:hAnsi="Times New Roman" w:cs="Times New Roman"/>
          <w:color w:val="4EC9B0"/>
          <w:sz w:val="21"/>
          <w:szCs w:val="21"/>
          <w:shd w:val="clear" w:color="auto" w:fill="1F1F1F"/>
          <w:lang w:bidi="ar"/>
        </w:rPr>
        <w:t>Console</w:t>
      </w:r>
      <w:r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1"/>
          <w:szCs w:val="21"/>
          <w:shd w:val="clear" w:color="auto" w:fill="1F1F1F"/>
          <w:lang w:bidi="ar"/>
        </w:rPr>
        <w:t>WriteLine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bidi="ar"/>
        </w:rPr>
        <w:t>"Qua cao moi thu lai"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);</w:t>
      </w: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                }</w:t>
      </w: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1"/>
          <w:szCs w:val="21"/>
          <w:shd w:val="clear" w:color="auto" w:fill="1F1F1F"/>
          <w:lang w:bidi="ar"/>
        </w:rPr>
        <w:t>else</w:t>
      </w: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                {</w:t>
      </w: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                    </w:t>
      </w:r>
      <w:r>
        <w:rPr>
          <w:rFonts w:ascii="Times New Roman" w:eastAsia="Consolas" w:hAnsi="Times New Roman" w:cs="Times New Roman"/>
          <w:color w:val="4EC9B0"/>
          <w:sz w:val="21"/>
          <w:szCs w:val="21"/>
          <w:shd w:val="clear" w:color="auto" w:fill="1F1F1F"/>
          <w:lang w:bidi="ar"/>
        </w:rPr>
        <w:t>Console</w:t>
      </w:r>
      <w:r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1"/>
          <w:szCs w:val="21"/>
          <w:shd w:val="clear" w:color="auto" w:fill="1F1F1F"/>
          <w:lang w:bidi="ar"/>
        </w:rPr>
        <w:t>WriteLine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bidi="ar"/>
        </w:rPr>
        <w:t>"Chinh xac"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);</w:t>
      </w: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                }</w:t>
      </w: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            }</w:t>
      </w: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        }</w:t>
      </w: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lastRenderedPageBreak/>
        <w:t>    }</w:t>
      </w: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}</w:t>
      </w:r>
    </w:p>
    <w:p w:rsidR="00352305" w:rsidRDefault="00352305">
      <w:pPr>
        <w:widowControl w:val="0"/>
        <w:rPr>
          <w:rFonts w:ascii="Times New Roman" w:hAnsi="Times New Roman" w:cs="Times New Roman"/>
        </w:rPr>
      </w:pPr>
    </w:p>
    <w:p w:rsidR="00352305" w:rsidRDefault="008C7E98">
      <w:pPr>
        <w:widowControl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K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t qu</w:t>
      </w:r>
      <w:r>
        <w:rPr>
          <w:rFonts w:ascii="Times New Roman" w:hAnsi="Times New Roman" w:cs="Times New Roman"/>
        </w:rPr>
        <w:t>ả</w:t>
      </w:r>
      <w:r>
        <w:rPr>
          <w:rFonts w:ascii="Times New Roman" w:hAnsi="Times New Roman" w:cs="Times New Roman"/>
        </w:rPr>
        <w:t>:</w:t>
      </w:r>
    </w:p>
    <w:p w:rsidR="00352305" w:rsidRDefault="008C7E98">
      <w:pPr>
        <w:widowControl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>
            <wp:extent cx="5266690" cy="2962910"/>
            <wp:effectExtent l="0" t="0" r="10160" b="8890"/>
            <wp:docPr id="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2305" w:rsidRDefault="00352305">
      <w:pPr>
        <w:widowControl w:val="0"/>
        <w:rPr>
          <w:rFonts w:ascii="Times New Roman" w:hAnsi="Times New Roman" w:cs="Times New Roman"/>
        </w:rPr>
      </w:pPr>
    </w:p>
    <w:p w:rsidR="00352305" w:rsidRDefault="008C7E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TODO 3.5: [FOREACH - IN DANH SÁCH]</w:t>
      </w:r>
    </w:p>
    <w:p w:rsidR="00352305" w:rsidRDefault="00352305">
      <w:pPr>
        <w:widowControl w:val="0"/>
        <w:rPr>
          <w:rFonts w:ascii="Times New Roman" w:hAnsi="Times New Roman" w:cs="Times New Roman"/>
        </w:rPr>
      </w:pP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F1F1F"/>
          <w:lang w:bidi="ar"/>
        </w:rPr>
        <w:t>using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1"/>
          <w:szCs w:val="21"/>
          <w:shd w:val="clear" w:color="auto" w:fill="1F1F1F"/>
          <w:lang w:bidi="ar"/>
        </w:rPr>
        <w:t>System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;</w:t>
      </w:r>
    </w:p>
    <w:p w:rsidR="00352305" w:rsidRDefault="00352305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F1F1F"/>
          <w:lang w:bidi="ar"/>
        </w:rPr>
        <w:t>namespace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1"/>
          <w:szCs w:val="21"/>
          <w:shd w:val="clear" w:color="auto" w:fill="1F1F1F"/>
          <w:lang w:bidi="ar"/>
        </w:rPr>
        <w:t>ForeachExample</w:t>
      </w: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{</w:t>
      </w: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F1F1F"/>
          <w:lang w:bidi="ar"/>
        </w:rPr>
        <w:t>class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1"/>
          <w:szCs w:val="21"/>
          <w:shd w:val="clear" w:color="auto" w:fill="1F1F1F"/>
          <w:lang w:bidi="ar"/>
        </w:rPr>
        <w:t>Program</w:t>
      </w: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    {</w:t>
      </w: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F1F1F"/>
          <w:lang w:bidi="ar"/>
        </w:rPr>
        <w:t>static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F1F1F"/>
          <w:lang w:bidi="ar"/>
        </w:rPr>
        <w:t>void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1"/>
          <w:szCs w:val="21"/>
          <w:shd w:val="clear" w:color="auto" w:fill="1F1F1F"/>
          <w:lang w:bidi="ar"/>
        </w:rPr>
        <w:t>Main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F1F1F"/>
          <w:lang w:bidi="ar"/>
        </w:rPr>
        <w:t>string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[] </w:t>
      </w:r>
      <w:r>
        <w:rPr>
          <w:rFonts w:ascii="Times New Roman" w:eastAsia="Consolas" w:hAnsi="Times New Roman" w:cs="Times New Roman"/>
          <w:color w:val="9CDCFE"/>
          <w:sz w:val="21"/>
          <w:szCs w:val="21"/>
          <w:shd w:val="clear" w:color="auto" w:fill="1F1F1F"/>
          <w:lang w:bidi="ar"/>
        </w:rPr>
        <w:t>args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)</w:t>
      </w: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        {</w:t>
      </w: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           </w:t>
      </w:r>
      <w:r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F1F1F"/>
          <w:lang w:bidi="ar"/>
        </w:rPr>
        <w:t>string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[] </w:t>
      </w:r>
      <w:r>
        <w:rPr>
          <w:rFonts w:ascii="Times New Roman" w:eastAsia="Consolas" w:hAnsi="Times New Roman" w:cs="Times New Roman"/>
          <w:color w:val="9CDCFE"/>
          <w:sz w:val="21"/>
          <w:szCs w:val="21"/>
          <w:shd w:val="clear" w:color="auto" w:fill="1F1F1F"/>
          <w:lang w:bidi="ar"/>
        </w:rPr>
        <w:t>friends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 { </w:t>
      </w:r>
      <w:r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bidi="ar"/>
        </w:rPr>
        <w:t>"Mai"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bidi="ar"/>
        </w:rPr>
        <w:t>"Binh"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bidi="ar"/>
        </w:rPr>
        <w:t>"Chi"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bidi="ar"/>
        </w:rPr>
        <w:t>"Danh"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};</w:t>
      </w: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           </w:t>
      </w:r>
      <w:r>
        <w:rPr>
          <w:rFonts w:ascii="Times New Roman" w:eastAsia="Consolas" w:hAnsi="Times New Roman" w:cs="Times New Roman"/>
          <w:color w:val="C586C0"/>
          <w:sz w:val="21"/>
          <w:szCs w:val="21"/>
          <w:shd w:val="clear" w:color="auto" w:fill="1F1F1F"/>
          <w:lang w:bidi="ar"/>
        </w:rPr>
        <w:t>foreach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F1F1F"/>
          <w:lang w:bidi="ar"/>
        </w:rPr>
        <w:t>string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1"/>
          <w:szCs w:val="21"/>
          <w:shd w:val="clear" w:color="auto" w:fill="1F1F1F"/>
          <w:lang w:bidi="ar"/>
        </w:rPr>
        <w:t>friend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586C0"/>
          <w:sz w:val="21"/>
          <w:szCs w:val="21"/>
          <w:shd w:val="clear" w:color="auto" w:fill="1F1F1F"/>
          <w:lang w:bidi="ar"/>
        </w:rPr>
        <w:t>in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1"/>
          <w:szCs w:val="21"/>
          <w:shd w:val="clear" w:color="auto" w:fill="1F1F1F"/>
          <w:lang w:bidi="ar"/>
        </w:rPr>
        <w:t>friends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)</w:t>
      </w: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           {</w:t>
      </w: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               </w:t>
      </w:r>
      <w:r>
        <w:rPr>
          <w:rFonts w:ascii="Times New Roman" w:eastAsia="Consolas" w:hAnsi="Times New Roman" w:cs="Times New Roman"/>
          <w:color w:val="4EC9B0"/>
          <w:sz w:val="21"/>
          <w:szCs w:val="21"/>
          <w:shd w:val="clear" w:color="auto" w:fill="1F1F1F"/>
          <w:lang w:bidi="ar"/>
        </w:rPr>
        <w:t>Console</w:t>
      </w:r>
      <w:r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1"/>
          <w:szCs w:val="21"/>
          <w:shd w:val="clear" w:color="auto" w:fill="1F1F1F"/>
          <w:lang w:bidi="ar"/>
        </w:rPr>
        <w:t>WriteLine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9CDCFE"/>
          <w:sz w:val="21"/>
          <w:szCs w:val="21"/>
          <w:shd w:val="clear" w:color="auto" w:fill="1F1F1F"/>
          <w:lang w:bidi="ar"/>
        </w:rPr>
        <w:t>friend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);</w:t>
      </w: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           }</w:t>
      </w: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        }</w:t>
      </w: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    }</w:t>
      </w: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}</w:t>
      </w:r>
    </w:p>
    <w:p w:rsidR="00352305" w:rsidRDefault="00352305">
      <w:pPr>
        <w:widowControl w:val="0"/>
        <w:rPr>
          <w:rFonts w:ascii="Times New Roman" w:hAnsi="Times New Roman" w:cs="Times New Roman"/>
        </w:rPr>
      </w:pPr>
    </w:p>
    <w:p w:rsidR="00352305" w:rsidRDefault="008C7E98">
      <w:pPr>
        <w:widowControl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K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t qu</w:t>
      </w:r>
      <w:r>
        <w:rPr>
          <w:rFonts w:ascii="Times New Roman" w:hAnsi="Times New Roman" w:cs="Times New Roman"/>
        </w:rPr>
        <w:t>ả</w:t>
      </w:r>
      <w:r>
        <w:rPr>
          <w:rFonts w:ascii="Times New Roman" w:hAnsi="Times New Roman" w:cs="Times New Roman"/>
        </w:rPr>
        <w:t>:</w:t>
      </w:r>
    </w:p>
    <w:p w:rsidR="00352305" w:rsidRDefault="008C7E98">
      <w:pPr>
        <w:widowControl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>
            <wp:extent cx="5266690" cy="2962910"/>
            <wp:effectExtent l="0" t="0" r="10160" b="8890"/>
            <wp:docPr id="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2305" w:rsidRDefault="00352305">
      <w:pPr>
        <w:widowControl w:val="0"/>
        <w:rPr>
          <w:rFonts w:ascii="Times New Roman" w:hAnsi="Times New Roman" w:cs="Times New Roman"/>
        </w:rPr>
      </w:pPr>
    </w:p>
    <w:p w:rsidR="00352305" w:rsidRDefault="008C7E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TODO 3.6: [BREAK &amp; CONTINUE - </w:t>
      </w:r>
      <w:r>
        <w:rPr>
          <w:rFonts w:ascii="Times New Roman" w:hAnsi="Times New Roman" w:cs="Times New Roman"/>
          <w:b/>
          <w:bCs/>
        </w:rPr>
        <w:t>TÌM S</w:t>
      </w:r>
      <w:r>
        <w:rPr>
          <w:rFonts w:ascii="Times New Roman" w:hAnsi="Times New Roman" w:cs="Times New Roman"/>
          <w:b/>
          <w:bCs/>
        </w:rPr>
        <w:t>Ố</w:t>
      </w:r>
      <w:r>
        <w:rPr>
          <w:rFonts w:ascii="Times New Roman" w:hAnsi="Times New Roman" w:cs="Times New Roman"/>
          <w:b/>
          <w:bCs/>
        </w:rPr>
        <w:t>]</w:t>
      </w:r>
    </w:p>
    <w:p w:rsidR="00352305" w:rsidRDefault="00352305">
      <w:pPr>
        <w:widowControl w:val="0"/>
        <w:rPr>
          <w:rFonts w:ascii="Times New Roman" w:hAnsi="Times New Roman" w:cs="Times New Roman"/>
        </w:rPr>
      </w:pP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F1F1F"/>
          <w:lang w:bidi="ar"/>
        </w:rPr>
        <w:t>using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1"/>
          <w:szCs w:val="21"/>
          <w:shd w:val="clear" w:color="auto" w:fill="1F1F1F"/>
          <w:lang w:bidi="ar"/>
        </w:rPr>
        <w:t>System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;</w:t>
      </w:r>
    </w:p>
    <w:p w:rsidR="00352305" w:rsidRDefault="00352305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F1F1F"/>
          <w:lang w:bidi="ar"/>
        </w:rPr>
        <w:t>namespace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1"/>
          <w:szCs w:val="21"/>
          <w:shd w:val="clear" w:color="auto" w:fill="1F1F1F"/>
          <w:lang w:bidi="ar"/>
        </w:rPr>
        <w:t>BreakContinue</w:t>
      </w: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{</w:t>
      </w: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F1F1F"/>
          <w:lang w:bidi="ar"/>
        </w:rPr>
        <w:t>class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1"/>
          <w:szCs w:val="21"/>
          <w:shd w:val="clear" w:color="auto" w:fill="1F1F1F"/>
          <w:lang w:bidi="ar"/>
        </w:rPr>
        <w:t>Program</w:t>
      </w: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    {</w:t>
      </w: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F1F1F"/>
          <w:lang w:bidi="ar"/>
        </w:rPr>
        <w:t>static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F1F1F"/>
          <w:lang w:bidi="ar"/>
        </w:rPr>
        <w:t>void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1"/>
          <w:szCs w:val="21"/>
          <w:shd w:val="clear" w:color="auto" w:fill="1F1F1F"/>
          <w:lang w:bidi="ar"/>
        </w:rPr>
        <w:t>Main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F1F1F"/>
          <w:lang w:bidi="ar"/>
        </w:rPr>
        <w:t>string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[] </w:t>
      </w:r>
      <w:r>
        <w:rPr>
          <w:rFonts w:ascii="Times New Roman" w:eastAsia="Consolas" w:hAnsi="Times New Roman" w:cs="Times New Roman"/>
          <w:color w:val="9CDCFE"/>
          <w:sz w:val="21"/>
          <w:szCs w:val="21"/>
          <w:shd w:val="clear" w:color="auto" w:fill="1F1F1F"/>
          <w:lang w:bidi="ar"/>
        </w:rPr>
        <w:t>args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)</w:t>
      </w: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        {</w:t>
      </w: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1"/>
          <w:szCs w:val="21"/>
          <w:shd w:val="clear" w:color="auto" w:fill="1F1F1F"/>
          <w:lang w:bidi="ar"/>
        </w:rPr>
        <w:t>for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F1F1F"/>
          <w:lang w:bidi="ar"/>
        </w:rPr>
        <w:t>int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1"/>
          <w:szCs w:val="21"/>
          <w:shd w:val="clear" w:color="auto" w:fill="1F1F1F"/>
          <w:lang w:bidi="ar"/>
        </w:rPr>
        <w:t>i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bidi="ar"/>
        </w:rPr>
        <w:t>1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; </w:t>
      </w:r>
      <w:r>
        <w:rPr>
          <w:rFonts w:ascii="Times New Roman" w:eastAsia="Consolas" w:hAnsi="Times New Roman" w:cs="Times New Roman"/>
          <w:color w:val="9CDCFE"/>
          <w:sz w:val="21"/>
          <w:szCs w:val="21"/>
          <w:shd w:val="clear" w:color="auto" w:fill="1F1F1F"/>
          <w:lang w:bidi="ar"/>
        </w:rPr>
        <w:t>i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bidi="ar"/>
        </w:rPr>
        <w:t>&lt;=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bidi="ar"/>
        </w:rPr>
        <w:t>20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; </w:t>
      </w:r>
      <w:r>
        <w:rPr>
          <w:rFonts w:ascii="Times New Roman" w:eastAsia="Consolas" w:hAnsi="Times New Roman" w:cs="Times New Roman"/>
          <w:color w:val="9CDCFE"/>
          <w:sz w:val="21"/>
          <w:szCs w:val="21"/>
          <w:shd w:val="clear" w:color="auto" w:fill="1F1F1F"/>
          <w:lang w:bidi="ar"/>
        </w:rPr>
        <w:t>i</w:t>
      </w:r>
      <w:r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bidi="ar"/>
        </w:rPr>
        <w:t>++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)</w:t>
      </w: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            {</w:t>
      </w: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9CDCFE"/>
          <w:sz w:val="21"/>
          <w:szCs w:val="21"/>
          <w:shd w:val="clear" w:color="auto" w:fill="1F1F1F"/>
          <w:lang w:bidi="ar"/>
        </w:rPr>
        <w:t>i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bidi="ar"/>
        </w:rPr>
        <w:t>%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bidi="ar"/>
        </w:rPr>
        <w:t>2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bidi="ar"/>
        </w:rPr>
        <w:t>==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bidi="ar"/>
        </w:rPr>
        <w:t>0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)</w:t>
      </w: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                {</w:t>
      </w: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                    </w:t>
      </w:r>
      <w:r>
        <w:rPr>
          <w:rFonts w:ascii="Times New Roman" w:eastAsia="Consolas" w:hAnsi="Times New Roman" w:cs="Times New Roman"/>
          <w:color w:val="C586C0"/>
          <w:sz w:val="21"/>
          <w:szCs w:val="21"/>
          <w:shd w:val="clear" w:color="auto" w:fill="1F1F1F"/>
          <w:lang w:bidi="ar"/>
        </w:rPr>
        <w:t>continue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;</w:t>
      </w: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                }</w:t>
      </w: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4EC9B0"/>
          <w:sz w:val="21"/>
          <w:szCs w:val="21"/>
          <w:shd w:val="clear" w:color="auto" w:fill="1F1F1F"/>
          <w:lang w:bidi="ar"/>
        </w:rPr>
        <w:t>Console</w:t>
      </w:r>
      <w:r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1"/>
          <w:szCs w:val="21"/>
          <w:shd w:val="clear" w:color="auto" w:fill="1F1F1F"/>
          <w:lang w:bidi="ar"/>
        </w:rPr>
        <w:t>Write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9CDCFE"/>
          <w:sz w:val="21"/>
          <w:szCs w:val="21"/>
          <w:shd w:val="clear" w:color="auto" w:fill="1F1F1F"/>
          <w:lang w:bidi="ar"/>
        </w:rPr>
        <w:t>i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bidi="ar"/>
        </w:rPr>
        <w:t>+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bidi="ar"/>
        </w:rPr>
        <w:t>" "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);</w:t>
      </w: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            }</w:t>
      </w: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4EC9B0"/>
          <w:sz w:val="21"/>
          <w:szCs w:val="21"/>
          <w:shd w:val="clear" w:color="auto" w:fill="1F1F1F"/>
          <w:lang w:bidi="ar"/>
        </w:rPr>
        <w:t>Console</w:t>
      </w:r>
      <w:r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1"/>
          <w:szCs w:val="21"/>
          <w:shd w:val="clear" w:color="auto" w:fill="1F1F1F"/>
          <w:lang w:bidi="ar"/>
        </w:rPr>
        <w:t>WriteLine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();</w:t>
      </w:r>
    </w:p>
    <w:p w:rsidR="00352305" w:rsidRDefault="00352305">
      <w:pPr>
        <w:rPr>
          <w:rFonts w:ascii="Times New Roman" w:hAnsi="Times New Roman" w:cs="Times New Roman"/>
        </w:rPr>
      </w:pP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F1F1F"/>
          <w:lang w:bidi="ar"/>
        </w:rPr>
        <w:t>int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[] </w:t>
      </w:r>
      <w:r>
        <w:rPr>
          <w:rFonts w:ascii="Times New Roman" w:eastAsia="Consolas" w:hAnsi="Times New Roman" w:cs="Times New Roman"/>
          <w:color w:val="9CDCFE"/>
          <w:sz w:val="21"/>
          <w:szCs w:val="21"/>
          <w:shd w:val="clear" w:color="auto" w:fill="1F1F1F"/>
          <w:lang w:bidi="ar"/>
        </w:rPr>
        <w:t>numbers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 { </w:t>
      </w:r>
      <w:r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bidi="ar"/>
        </w:rPr>
        <w:t>2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bidi="ar"/>
        </w:rPr>
        <w:t>5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bidi="ar"/>
        </w:rPr>
        <w:t>7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bidi="ar"/>
        </w:rPr>
        <w:t>1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bidi="ar"/>
        </w:rPr>
        <w:t>9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bidi="ar"/>
        </w:rPr>
        <w:t>7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bidi="ar"/>
        </w:rPr>
        <w:t>3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};</w:t>
      </w: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1"/>
          <w:szCs w:val="21"/>
          <w:shd w:val="clear" w:color="auto" w:fill="1F1F1F"/>
          <w:lang w:bidi="ar"/>
        </w:rPr>
        <w:t>for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F1F1F"/>
          <w:lang w:bidi="ar"/>
        </w:rPr>
        <w:t>int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1"/>
          <w:szCs w:val="21"/>
          <w:shd w:val="clear" w:color="auto" w:fill="1F1F1F"/>
          <w:lang w:bidi="ar"/>
        </w:rPr>
        <w:t>i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bidi="ar"/>
        </w:rPr>
        <w:t>1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; </w:t>
      </w:r>
      <w:r>
        <w:rPr>
          <w:rFonts w:ascii="Times New Roman" w:eastAsia="Consolas" w:hAnsi="Times New Roman" w:cs="Times New Roman"/>
          <w:color w:val="9CDCFE"/>
          <w:sz w:val="21"/>
          <w:szCs w:val="21"/>
          <w:shd w:val="clear" w:color="auto" w:fill="1F1F1F"/>
          <w:lang w:bidi="ar"/>
        </w:rPr>
        <w:t>i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bidi="ar"/>
        </w:rPr>
        <w:t>&lt;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1"/>
          <w:szCs w:val="21"/>
          <w:shd w:val="clear" w:color="auto" w:fill="1F1F1F"/>
          <w:lang w:bidi="ar"/>
        </w:rPr>
        <w:t>numbers</w:t>
      </w:r>
      <w:r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1"/>
          <w:szCs w:val="21"/>
          <w:shd w:val="clear" w:color="auto" w:fill="1F1F1F"/>
          <w:lang w:bidi="ar"/>
        </w:rPr>
        <w:t>Length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; </w:t>
      </w:r>
      <w:r>
        <w:rPr>
          <w:rFonts w:ascii="Times New Roman" w:eastAsia="Consolas" w:hAnsi="Times New Roman" w:cs="Times New Roman"/>
          <w:color w:val="9CDCFE"/>
          <w:sz w:val="21"/>
          <w:szCs w:val="21"/>
          <w:shd w:val="clear" w:color="auto" w:fill="1F1F1F"/>
          <w:lang w:bidi="ar"/>
        </w:rPr>
        <w:t>i</w:t>
      </w:r>
      <w:r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bidi="ar"/>
        </w:rPr>
        <w:t>++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)</w:t>
      </w: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            {</w:t>
      </w: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9CDCFE"/>
          <w:sz w:val="21"/>
          <w:szCs w:val="21"/>
          <w:shd w:val="clear" w:color="auto" w:fill="1F1F1F"/>
          <w:lang w:bidi="ar"/>
        </w:rPr>
        <w:t>numbers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[</w:t>
      </w:r>
      <w:r>
        <w:rPr>
          <w:rFonts w:ascii="Times New Roman" w:eastAsia="Consolas" w:hAnsi="Times New Roman" w:cs="Times New Roman"/>
          <w:color w:val="9CDCFE"/>
          <w:sz w:val="21"/>
          <w:szCs w:val="21"/>
          <w:shd w:val="clear" w:color="auto" w:fill="1F1F1F"/>
          <w:lang w:bidi="ar"/>
        </w:rPr>
        <w:t>i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] </w:t>
      </w:r>
      <w:r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bidi="ar"/>
        </w:rPr>
        <w:t>==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bidi="ar"/>
        </w:rPr>
        <w:t>7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)</w:t>
      </w: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                {</w:t>
      </w: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                    </w:t>
      </w:r>
      <w:r>
        <w:rPr>
          <w:rFonts w:ascii="Times New Roman" w:eastAsia="Consolas" w:hAnsi="Times New Roman" w:cs="Times New Roman"/>
          <w:color w:val="4EC9B0"/>
          <w:sz w:val="21"/>
          <w:szCs w:val="21"/>
          <w:shd w:val="clear" w:color="auto" w:fill="1F1F1F"/>
          <w:lang w:bidi="ar"/>
        </w:rPr>
        <w:t>Console</w:t>
      </w:r>
      <w:r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1"/>
          <w:szCs w:val="21"/>
          <w:shd w:val="clear" w:color="auto" w:fill="1F1F1F"/>
          <w:lang w:bidi="ar"/>
        </w:rPr>
        <w:t>WriteLine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bidi="ar"/>
        </w:rPr>
        <w:t>"Da tim thay so 7 tai vi tri: "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bidi="ar"/>
        </w:rPr>
        <w:t>+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1"/>
          <w:szCs w:val="21"/>
          <w:shd w:val="clear" w:color="auto" w:fill="1F1F1F"/>
          <w:lang w:bidi="ar"/>
        </w:rPr>
        <w:t>i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);</w:t>
      </w: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 xml:space="preserve">                    </w:t>
      </w:r>
      <w:r>
        <w:rPr>
          <w:rFonts w:ascii="Times New Roman" w:eastAsia="Consolas" w:hAnsi="Times New Roman" w:cs="Times New Roman"/>
          <w:color w:val="C586C0"/>
          <w:sz w:val="21"/>
          <w:szCs w:val="21"/>
          <w:shd w:val="clear" w:color="auto" w:fill="1F1F1F"/>
          <w:lang w:bidi="ar"/>
        </w:rPr>
        <w:t>break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;</w:t>
      </w: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                }</w:t>
      </w: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            }</w:t>
      </w: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        }</w:t>
      </w: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t>    }</w:t>
      </w:r>
    </w:p>
    <w:p w:rsidR="00352305" w:rsidRDefault="008C7E98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bidi="ar"/>
        </w:rPr>
        <w:lastRenderedPageBreak/>
        <w:t>}</w:t>
      </w:r>
    </w:p>
    <w:p w:rsidR="00352305" w:rsidRDefault="00352305">
      <w:pPr>
        <w:rPr>
          <w:rFonts w:ascii="Times New Roman" w:hAnsi="Times New Roman" w:cs="Times New Roman"/>
        </w:rPr>
      </w:pPr>
    </w:p>
    <w:p w:rsidR="00352305" w:rsidRDefault="008C7E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K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t qu</w:t>
      </w:r>
      <w:r>
        <w:rPr>
          <w:rFonts w:ascii="Times New Roman" w:hAnsi="Times New Roman" w:cs="Times New Roman"/>
        </w:rPr>
        <w:t>ả</w:t>
      </w:r>
      <w:r>
        <w:rPr>
          <w:rFonts w:ascii="Times New Roman" w:hAnsi="Times New Roman" w:cs="Times New Roman"/>
        </w:rPr>
        <w:t>:</w:t>
      </w:r>
    </w:p>
    <w:p w:rsidR="00352305" w:rsidRDefault="008C7E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>
            <wp:extent cx="5266690" cy="2962910"/>
            <wp:effectExtent l="0" t="0" r="10160" b="8890"/>
            <wp:docPr id="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2305" w:rsidRDefault="00352305">
      <w:pPr>
        <w:widowControl w:val="0"/>
        <w:rPr>
          <w:rFonts w:ascii="Times New Roman" w:hAnsi="Times New Roman" w:cs="Times New Roman"/>
        </w:rPr>
      </w:pPr>
    </w:p>
    <w:p w:rsidR="00352305" w:rsidRDefault="008C7E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📸</w:t>
      </w:r>
      <w:r>
        <w:rPr>
          <w:rFonts w:ascii="Times New Roman" w:hAnsi="Times New Roman" w:cs="Times New Roman"/>
          <w:b/>
          <w:bCs/>
        </w:rPr>
        <w:t xml:space="preserve"> CH</w:t>
      </w:r>
      <w:r>
        <w:rPr>
          <w:rFonts w:ascii="Times New Roman" w:hAnsi="Times New Roman" w:cs="Times New Roman"/>
          <w:b/>
          <w:bCs/>
        </w:rPr>
        <w:t>Ứ</w:t>
      </w:r>
      <w:r>
        <w:rPr>
          <w:rFonts w:ascii="Times New Roman" w:hAnsi="Times New Roman" w:cs="Times New Roman"/>
          <w:b/>
          <w:bCs/>
        </w:rPr>
        <w:t>NG TH</w:t>
      </w:r>
      <w:r>
        <w:rPr>
          <w:rFonts w:ascii="Times New Roman" w:hAnsi="Times New Roman" w:cs="Times New Roman"/>
          <w:b/>
          <w:bCs/>
        </w:rPr>
        <w:t>Ự</w:t>
      </w:r>
      <w:r>
        <w:rPr>
          <w:rFonts w:ascii="Times New Roman" w:hAnsi="Times New Roman" w:cs="Times New Roman"/>
          <w:b/>
          <w:bCs/>
        </w:rPr>
        <w:t>C [3.1 -&gt; 3.6]:</w:t>
      </w:r>
    </w:p>
    <w:p w:rsidR="00352305" w:rsidRDefault="00352305">
      <w:pPr>
        <w:widowControl w:val="0"/>
        <w:rPr>
          <w:rFonts w:ascii="Times New Roman" w:hAnsi="Times New Roman" w:cs="Times New Roman"/>
        </w:rPr>
      </w:pPr>
    </w:p>
    <w:p w:rsidR="00352305" w:rsidRDefault="008C7E98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</w:t>
      </w:r>
      <w:r>
        <w:rPr>
          <w:rFonts w:ascii="Times New Roman" w:hAnsi="Times New Roman" w:cs="Times New Roman"/>
        </w:rPr>
        <w:t>ạ</w:t>
      </w:r>
      <w:r>
        <w:rPr>
          <w:rFonts w:ascii="Times New Roman" w:hAnsi="Times New Roman" w:cs="Times New Roman"/>
        </w:rPr>
        <w:t xml:space="preserve">y 6 chương trình và </w:t>
      </w:r>
      <w:r>
        <w:rPr>
          <w:rFonts w:ascii="Times New Roman" w:hAnsi="Times New Roman" w:cs="Times New Roman"/>
        </w:rPr>
        <w:t>ch</w:t>
      </w:r>
      <w:r>
        <w:rPr>
          <w:rFonts w:ascii="Times New Roman" w:hAnsi="Times New Roman" w:cs="Times New Roman"/>
        </w:rPr>
        <w:t>ụ</w:t>
      </w:r>
      <w:r>
        <w:rPr>
          <w:rFonts w:ascii="Times New Roman" w:hAnsi="Times New Roman" w:cs="Times New Roman"/>
        </w:rPr>
        <w:t>p screenshot output</w:t>
      </w:r>
    </w:p>
    <w:p w:rsidR="00352305" w:rsidRDefault="008C7E98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Thay đ</w:t>
      </w:r>
      <w:r>
        <w:rPr>
          <w:rFonts w:ascii="Times New Roman" w:hAnsi="Times New Roman" w:cs="Times New Roman"/>
        </w:rPr>
        <w:t>ổ</w:t>
      </w:r>
      <w:r>
        <w:rPr>
          <w:rFonts w:ascii="Times New Roman" w:hAnsi="Times New Roman" w:cs="Times New Roman"/>
        </w:rPr>
        <w:t>i input đ</w:t>
      </w:r>
      <w:r>
        <w:rPr>
          <w:rFonts w:ascii="Times New Roman" w:hAnsi="Times New Roman" w:cs="Times New Roman"/>
        </w:rPr>
        <w:t>ể</w:t>
      </w:r>
      <w:r>
        <w:rPr>
          <w:rFonts w:ascii="Times New Roman" w:hAnsi="Times New Roman" w:cs="Times New Roman"/>
        </w:rPr>
        <w:t xml:space="preserve"> test các trư</w:t>
      </w:r>
      <w:r>
        <w:rPr>
          <w:rFonts w:ascii="Times New Roman" w:hAnsi="Times New Roman" w:cs="Times New Roman"/>
        </w:rPr>
        <w:t>ờ</w:t>
      </w:r>
      <w:r>
        <w:rPr>
          <w:rFonts w:ascii="Times New Roman" w:hAnsi="Times New Roman" w:cs="Times New Roman"/>
        </w:rPr>
        <w:t>ng h</w:t>
      </w:r>
      <w:r>
        <w:rPr>
          <w:rFonts w:ascii="Times New Roman" w:hAnsi="Times New Roman" w:cs="Times New Roman"/>
        </w:rPr>
        <w:t>ợ</w:t>
      </w:r>
      <w:r>
        <w:rPr>
          <w:rFonts w:ascii="Times New Roman" w:hAnsi="Times New Roman" w:cs="Times New Roman"/>
        </w:rPr>
        <w:t>p khác nhau</w:t>
      </w:r>
    </w:p>
    <w:p w:rsidR="00352305" w:rsidRDefault="00352305">
      <w:pPr>
        <w:widowControl w:val="0"/>
        <w:rPr>
          <w:rFonts w:ascii="Times New Roman" w:hAnsi="Times New Roman" w:cs="Times New Roman"/>
        </w:rPr>
      </w:pPr>
    </w:p>
    <w:p w:rsidR="00352305" w:rsidRDefault="008C7E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7" style="width:0;height:1.5pt" o:hralign="center" o:hrstd="t" o:hr="t" fillcolor="#a0a0a0" stroked="f"/>
        </w:pict>
      </w:r>
    </w:p>
    <w:p w:rsidR="00352305" w:rsidRDefault="008C7E98">
      <w:pPr>
        <w:pStyle w:val="Heading3"/>
        <w:rPr>
          <w:rFonts w:ascii="Times New Roman" w:hAnsi="Times New Roman" w:cs="Times New Roman"/>
        </w:rPr>
      </w:pPr>
      <w:bookmarkStart w:id="5" w:name="_f4ti7fy6w4nh" w:colFirst="0" w:colLast="0"/>
      <w:bookmarkEnd w:id="5"/>
      <w:r>
        <w:rPr>
          <w:rFonts w:ascii="Times New Roman" w:hAnsi="Times New Roman" w:cs="Times New Roman"/>
        </w:rPr>
        <w:t>🤔</w:t>
      </w:r>
      <w:r>
        <w:rPr>
          <w:rFonts w:ascii="Times New Roman" w:hAnsi="Times New Roman" w:cs="Times New Roman"/>
        </w:rPr>
        <w:t xml:space="preserve"> CÂU H</w:t>
      </w:r>
      <w:r>
        <w:rPr>
          <w:rFonts w:ascii="Times New Roman" w:hAnsi="Times New Roman" w:cs="Times New Roman"/>
        </w:rPr>
        <w:t>Ỏ</w:t>
      </w:r>
      <w:r>
        <w:rPr>
          <w:rFonts w:ascii="Times New Roman" w:hAnsi="Times New Roman" w:cs="Times New Roman"/>
        </w:rPr>
        <w:t>I PH</w:t>
      </w:r>
      <w:r>
        <w:rPr>
          <w:rFonts w:ascii="Times New Roman" w:hAnsi="Times New Roman" w:cs="Times New Roman"/>
        </w:rPr>
        <w:t>Ả</w:t>
      </w:r>
      <w:r>
        <w:rPr>
          <w:rFonts w:ascii="Times New Roman" w:hAnsi="Times New Roman" w:cs="Times New Roman"/>
        </w:rPr>
        <w:t>N BI</w:t>
      </w:r>
      <w:r>
        <w:rPr>
          <w:rFonts w:ascii="Times New Roman" w:hAnsi="Times New Roman" w:cs="Times New Roman"/>
        </w:rPr>
        <w:t>Ệ</w:t>
      </w:r>
      <w:r>
        <w:rPr>
          <w:rFonts w:ascii="Times New Roman" w:hAnsi="Times New Roman" w:cs="Times New Roman"/>
        </w:rPr>
        <w:t>N</w:t>
      </w:r>
    </w:p>
    <w:p w:rsidR="00352305" w:rsidRDefault="008C7E98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</w:t>
      </w:r>
      <w:r>
        <w:rPr>
          <w:rFonts w:ascii="Times New Roman" w:hAnsi="Times New Roman" w:cs="Times New Roman"/>
          <w:b/>
          <w:bCs/>
        </w:rPr>
        <w:t>ạ</w:t>
      </w:r>
      <w:r>
        <w:rPr>
          <w:rFonts w:ascii="Times New Roman" w:hAnsi="Times New Roman" w:cs="Times New Roman"/>
          <w:b/>
          <w:bCs/>
        </w:rPr>
        <w:t>i sao vòng l</w:t>
      </w:r>
      <w:r>
        <w:rPr>
          <w:rFonts w:ascii="Times New Roman" w:hAnsi="Times New Roman" w:cs="Times New Roman"/>
          <w:b/>
          <w:bCs/>
        </w:rPr>
        <w:t>ặ</w:t>
      </w:r>
      <w:r>
        <w:rPr>
          <w:rFonts w:ascii="Times New Roman" w:hAnsi="Times New Roman" w:cs="Times New Roman"/>
          <w:b/>
          <w:bCs/>
        </w:rPr>
        <w:t xml:space="preserve">p </w:t>
      </w:r>
      <w:r>
        <w:rPr>
          <w:rFonts w:ascii="Times New Roman" w:eastAsia="Roboto Mono" w:hAnsi="Times New Roman" w:cs="Times New Roman"/>
          <w:b/>
          <w:bCs/>
          <w:color w:val="188038"/>
        </w:rPr>
        <w:t>for</w:t>
      </w:r>
      <w:r>
        <w:rPr>
          <w:rFonts w:ascii="Times New Roman" w:hAnsi="Times New Roman" w:cs="Times New Roman"/>
          <w:b/>
          <w:bCs/>
        </w:rPr>
        <w:t xml:space="preserve"> l</w:t>
      </w:r>
      <w:r>
        <w:rPr>
          <w:rFonts w:ascii="Times New Roman" w:hAnsi="Times New Roman" w:cs="Times New Roman"/>
          <w:b/>
          <w:bCs/>
        </w:rPr>
        <w:t>ạ</w:t>
      </w:r>
      <w:r>
        <w:rPr>
          <w:rFonts w:ascii="Times New Roman" w:hAnsi="Times New Roman" w:cs="Times New Roman"/>
          <w:b/>
          <w:bCs/>
        </w:rPr>
        <w:t>i đư</w:t>
      </w:r>
      <w:r>
        <w:rPr>
          <w:rFonts w:ascii="Times New Roman" w:hAnsi="Times New Roman" w:cs="Times New Roman"/>
          <w:b/>
          <w:bCs/>
        </w:rPr>
        <w:t>ợ</w:t>
      </w:r>
      <w:r>
        <w:rPr>
          <w:rFonts w:ascii="Times New Roman" w:hAnsi="Times New Roman" w:cs="Times New Roman"/>
          <w:b/>
          <w:bCs/>
        </w:rPr>
        <w:t>c dùng nhi</w:t>
      </w:r>
      <w:r>
        <w:rPr>
          <w:rFonts w:ascii="Times New Roman" w:hAnsi="Times New Roman" w:cs="Times New Roman"/>
          <w:b/>
          <w:bCs/>
        </w:rPr>
        <w:t>ề</w:t>
      </w:r>
      <w:r>
        <w:rPr>
          <w:rFonts w:ascii="Times New Roman" w:hAnsi="Times New Roman" w:cs="Times New Roman"/>
          <w:b/>
          <w:bCs/>
        </w:rPr>
        <w:t xml:space="preserve">u hơn </w:t>
      </w:r>
      <w:r>
        <w:rPr>
          <w:rFonts w:ascii="Times New Roman" w:eastAsia="Roboto Mono" w:hAnsi="Times New Roman" w:cs="Times New Roman"/>
          <w:b/>
          <w:bCs/>
          <w:color w:val="188038"/>
        </w:rPr>
        <w:t>while</w:t>
      </w:r>
      <w:r>
        <w:rPr>
          <w:rFonts w:ascii="Times New Roman" w:hAnsi="Times New Roman" w:cs="Times New Roman"/>
          <w:b/>
          <w:bCs/>
        </w:rPr>
        <w:t xml:space="preserve"> trong l</w:t>
      </w:r>
      <w:r>
        <w:rPr>
          <w:rFonts w:ascii="Times New Roman" w:hAnsi="Times New Roman" w:cs="Times New Roman"/>
          <w:b/>
          <w:bCs/>
        </w:rPr>
        <w:t>ậ</w:t>
      </w:r>
      <w:r>
        <w:rPr>
          <w:rFonts w:ascii="Times New Roman" w:hAnsi="Times New Roman" w:cs="Times New Roman"/>
          <w:b/>
          <w:bCs/>
        </w:rPr>
        <w:t>p trình?</w:t>
      </w:r>
    </w:p>
    <w:p w:rsidR="00352305" w:rsidRDefault="008C7E98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- Vì for g</w:t>
      </w:r>
      <w:r>
        <w:rPr>
          <w:rFonts w:ascii="Times New Roman" w:hAnsi="Times New Roman" w:cs="Times New Roman"/>
        </w:rPr>
        <w:t>ọ</w:t>
      </w:r>
      <w:r>
        <w:rPr>
          <w:rFonts w:ascii="Times New Roman" w:hAnsi="Times New Roman" w:cs="Times New Roman"/>
        </w:rPr>
        <w:t>n gàng, d</w:t>
      </w:r>
      <w:r>
        <w:rPr>
          <w:rFonts w:ascii="Times New Roman" w:hAnsi="Times New Roman" w:cs="Times New Roman"/>
        </w:rPr>
        <w:t>ễ</w:t>
      </w:r>
      <w:r>
        <w:rPr>
          <w:rFonts w:ascii="Times New Roman" w:hAnsi="Times New Roman" w:cs="Times New Roman"/>
        </w:rPr>
        <w:t xml:space="preserve"> hi</w:t>
      </w:r>
      <w:r>
        <w:rPr>
          <w:rFonts w:ascii="Times New Roman" w:hAnsi="Times New Roman" w:cs="Times New Roman"/>
        </w:rPr>
        <w:t>ể</w:t>
      </w:r>
      <w:r>
        <w:rPr>
          <w:rFonts w:ascii="Times New Roman" w:hAnsi="Times New Roman" w:cs="Times New Roman"/>
        </w:rPr>
        <w:t>u hơn</w:t>
      </w:r>
    </w:p>
    <w:p w:rsidR="00352305" w:rsidRDefault="008C7E98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for phù h</w:t>
      </w:r>
      <w:r>
        <w:rPr>
          <w:rFonts w:ascii="Times New Roman" w:hAnsi="Times New Roman" w:cs="Times New Roman"/>
        </w:rPr>
        <w:t>ợ</w:t>
      </w:r>
      <w:r>
        <w:rPr>
          <w:rFonts w:ascii="Times New Roman" w:hAnsi="Times New Roman" w:cs="Times New Roman"/>
        </w:rPr>
        <w:t>p v</w:t>
      </w:r>
      <w:r>
        <w:rPr>
          <w:rFonts w:ascii="Times New Roman" w:hAnsi="Times New Roman" w:cs="Times New Roman"/>
        </w:rPr>
        <w:t>ớ</w:t>
      </w:r>
      <w:r>
        <w:rPr>
          <w:rFonts w:ascii="Times New Roman" w:hAnsi="Times New Roman" w:cs="Times New Roman"/>
        </w:rPr>
        <w:t>i s</w:t>
      </w:r>
      <w:r>
        <w:rPr>
          <w:rFonts w:ascii="Times New Roman" w:hAnsi="Times New Roman" w:cs="Times New Roman"/>
        </w:rPr>
        <w:t>ố</w:t>
      </w:r>
      <w:r>
        <w:rPr>
          <w:rFonts w:ascii="Times New Roman" w:hAnsi="Times New Roman" w:cs="Times New Roman"/>
        </w:rPr>
        <w:t xml:space="preserve"> l</w:t>
      </w:r>
      <w:r>
        <w:rPr>
          <w:rFonts w:ascii="Times New Roman" w:hAnsi="Times New Roman" w:cs="Times New Roman"/>
        </w:rPr>
        <w:t>ầ</w:t>
      </w:r>
      <w:r>
        <w:rPr>
          <w:rFonts w:ascii="Times New Roman" w:hAnsi="Times New Roman" w:cs="Times New Roman"/>
        </w:rPr>
        <w:t>n l</w:t>
      </w:r>
      <w:r>
        <w:rPr>
          <w:rFonts w:ascii="Times New Roman" w:hAnsi="Times New Roman" w:cs="Times New Roman"/>
        </w:rPr>
        <w:t>ặ</w:t>
      </w:r>
      <w:r>
        <w:rPr>
          <w:rFonts w:ascii="Times New Roman" w:hAnsi="Times New Roman" w:cs="Times New Roman"/>
        </w:rPr>
        <w:t>p xác đ</w:t>
      </w:r>
      <w:r>
        <w:rPr>
          <w:rFonts w:ascii="Times New Roman" w:hAnsi="Times New Roman" w:cs="Times New Roman"/>
        </w:rPr>
        <w:t>ị</w:t>
      </w:r>
      <w:r>
        <w:rPr>
          <w:rFonts w:ascii="Times New Roman" w:hAnsi="Times New Roman" w:cs="Times New Roman"/>
        </w:rPr>
        <w:t>nh</w:t>
      </w:r>
    </w:p>
    <w:p w:rsidR="00352305" w:rsidRDefault="008C7E98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for gi</w:t>
      </w:r>
      <w:r>
        <w:rPr>
          <w:rFonts w:ascii="Times New Roman" w:hAnsi="Times New Roman" w:cs="Times New Roman"/>
        </w:rPr>
        <w:t>ả</w:t>
      </w:r>
      <w:r>
        <w:rPr>
          <w:rFonts w:ascii="Times New Roman" w:hAnsi="Times New Roman" w:cs="Times New Roman"/>
        </w:rPr>
        <w:t>m l</w:t>
      </w:r>
      <w:r>
        <w:rPr>
          <w:rFonts w:ascii="Times New Roman" w:hAnsi="Times New Roman" w:cs="Times New Roman"/>
        </w:rPr>
        <w:t>ỗ</w:t>
      </w:r>
      <w:r>
        <w:rPr>
          <w:rFonts w:ascii="Times New Roman" w:hAnsi="Times New Roman" w:cs="Times New Roman"/>
        </w:rPr>
        <w:t>i logic</w:t>
      </w:r>
    </w:p>
    <w:p w:rsidR="00352305" w:rsidRDefault="008C7E98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>
        <w:rPr>
          <w:rFonts w:ascii="Times New Roman" w:hAnsi="Times New Roman" w:cs="Times New Roman"/>
        </w:rPr>
        <w:t>for d</w:t>
      </w:r>
      <w:r>
        <w:rPr>
          <w:rFonts w:ascii="Times New Roman" w:hAnsi="Times New Roman" w:cs="Times New Roman"/>
        </w:rPr>
        <w:t>ễ</w:t>
      </w:r>
      <w:r>
        <w:rPr>
          <w:rFonts w:ascii="Times New Roman" w:hAnsi="Times New Roman" w:cs="Times New Roman"/>
        </w:rPr>
        <w:t xml:space="preserve"> t</w:t>
      </w:r>
      <w:r>
        <w:rPr>
          <w:rFonts w:ascii="Times New Roman" w:hAnsi="Times New Roman" w:cs="Times New Roman"/>
        </w:rPr>
        <w:t>ố</w:t>
      </w:r>
      <w:r>
        <w:rPr>
          <w:rFonts w:ascii="Times New Roman" w:hAnsi="Times New Roman" w:cs="Times New Roman"/>
        </w:rPr>
        <w:t>i ưu và d</w:t>
      </w:r>
      <w:r>
        <w:rPr>
          <w:rFonts w:ascii="Times New Roman" w:hAnsi="Times New Roman" w:cs="Times New Roman"/>
        </w:rPr>
        <w:t>ễ</w:t>
      </w:r>
      <w:r>
        <w:rPr>
          <w:rFonts w:ascii="Times New Roman" w:hAnsi="Times New Roman" w:cs="Times New Roman"/>
        </w:rPr>
        <w:t xml:space="preserve"> đ</w:t>
      </w:r>
      <w:r>
        <w:rPr>
          <w:rFonts w:ascii="Times New Roman" w:hAnsi="Times New Roman" w:cs="Times New Roman"/>
        </w:rPr>
        <w:t>ọ</w:t>
      </w:r>
      <w:r>
        <w:rPr>
          <w:rFonts w:ascii="Times New Roman" w:hAnsi="Times New Roman" w:cs="Times New Roman"/>
        </w:rPr>
        <w:t>c hơn</w:t>
      </w:r>
    </w:p>
    <w:p w:rsidR="00352305" w:rsidRDefault="008C7E98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for linh ho</w:t>
      </w:r>
      <w:r>
        <w:rPr>
          <w:rFonts w:ascii="Times New Roman" w:hAnsi="Times New Roman" w:cs="Times New Roman"/>
        </w:rPr>
        <w:t>ạ</w:t>
      </w:r>
      <w:r>
        <w:rPr>
          <w:rFonts w:ascii="Times New Roman" w:hAnsi="Times New Roman" w:cs="Times New Roman"/>
        </w:rPr>
        <w:t>t hơn</w:t>
      </w:r>
    </w:p>
    <w:p w:rsidR="00352305" w:rsidRDefault="008C7E98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N</w:t>
      </w:r>
      <w:r>
        <w:rPr>
          <w:rFonts w:ascii="Times New Roman" w:hAnsi="Times New Roman" w:cs="Times New Roman"/>
          <w:b/>
          <w:bCs/>
        </w:rPr>
        <w:t>ế</w:t>
      </w:r>
      <w:r>
        <w:rPr>
          <w:rFonts w:ascii="Times New Roman" w:hAnsi="Times New Roman" w:cs="Times New Roman"/>
          <w:b/>
          <w:bCs/>
        </w:rPr>
        <w:t>u b</w:t>
      </w:r>
      <w:r>
        <w:rPr>
          <w:rFonts w:ascii="Times New Roman" w:hAnsi="Times New Roman" w:cs="Times New Roman"/>
          <w:b/>
          <w:bCs/>
        </w:rPr>
        <w:t>ạ</w:t>
      </w:r>
      <w:r>
        <w:rPr>
          <w:rFonts w:ascii="Times New Roman" w:hAnsi="Times New Roman" w:cs="Times New Roman"/>
          <w:b/>
          <w:bCs/>
        </w:rPr>
        <w:t>n có vòng l</w:t>
      </w:r>
      <w:r>
        <w:rPr>
          <w:rFonts w:ascii="Times New Roman" w:hAnsi="Times New Roman" w:cs="Times New Roman"/>
          <w:b/>
          <w:bCs/>
        </w:rPr>
        <w:t>ặ</w:t>
      </w:r>
      <w:r>
        <w:rPr>
          <w:rFonts w:ascii="Times New Roman" w:hAnsi="Times New Roman" w:cs="Times New Roman"/>
          <w:b/>
          <w:bCs/>
        </w:rPr>
        <w:t xml:space="preserve">p </w:t>
      </w:r>
      <w:r>
        <w:rPr>
          <w:rFonts w:ascii="Times New Roman" w:eastAsia="Roboto Mono" w:hAnsi="Times New Roman" w:cs="Times New Roman"/>
          <w:b/>
          <w:bCs/>
          <w:color w:val="188038"/>
        </w:rPr>
        <w:t>for</w:t>
      </w:r>
      <w:r>
        <w:rPr>
          <w:rFonts w:ascii="Times New Roman" w:hAnsi="Times New Roman" w:cs="Times New Roman"/>
          <w:b/>
          <w:bCs/>
        </w:rPr>
        <w:t xml:space="preserve"> l</w:t>
      </w:r>
      <w:r>
        <w:rPr>
          <w:rFonts w:ascii="Times New Roman" w:hAnsi="Times New Roman" w:cs="Times New Roman"/>
          <w:b/>
          <w:bCs/>
        </w:rPr>
        <w:t>ồ</w:t>
      </w:r>
      <w:r>
        <w:rPr>
          <w:rFonts w:ascii="Times New Roman" w:hAnsi="Times New Roman" w:cs="Times New Roman"/>
          <w:b/>
          <w:bCs/>
        </w:rPr>
        <w:t xml:space="preserve">ng trong </w:t>
      </w:r>
      <w:r>
        <w:rPr>
          <w:rFonts w:ascii="Times New Roman" w:eastAsia="Roboto Mono" w:hAnsi="Times New Roman" w:cs="Times New Roman"/>
          <w:b/>
          <w:bCs/>
          <w:color w:val="188038"/>
        </w:rPr>
        <w:t>for</w:t>
      </w:r>
      <w:r>
        <w:rPr>
          <w:rFonts w:ascii="Times New Roman" w:hAnsi="Times New Roman" w:cs="Times New Roman"/>
          <w:b/>
          <w:bCs/>
        </w:rPr>
        <w:t>, làm cách nào đ</w:t>
      </w:r>
      <w:r>
        <w:rPr>
          <w:rFonts w:ascii="Times New Roman" w:hAnsi="Times New Roman" w:cs="Times New Roman"/>
          <w:b/>
          <w:bCs/>
        </w:rPr>
        <w:t>ể</w:t>
      </w:r>
      <w:r>
        <w:rPr>
          <w:rFonts w:ascii="Times New Roman" w:hAnsi="Times New Roman" w:cs="Times New Roman"/>
          <w:b/>
          <w:bCs/>
        </w:rPr>
        <w:t xml:space="preserve"> thoát c</w:t>
      </w:r>
      <w:r>
        <w:rPr>
          <w:rFonts w:ascii="Times New Roman" w:hAnsi="Times New Roman" w:cs="Times New Roman"/>
          <w:b/>
          <w:bCs/>
        </w:rPr>
        <w:t>ả</w:t>
      </w:r>
      <w:r>
        <w:rPr>
          <w:rFonts w:ascii="Times New Roman" w:hAnsi="Times New Roman" w:cs="Times New Roman"/>
          <w:b/>
          <w:bCs/>
        </w:rPr>
        <w:t xml:space="preserve"> hai vòng l</w:t>
      </w:r>
      <w:r>
        <w:rPr>
          <w:rFonts w:ascii="Times New Roman" w:hAnsi="Times New Roman" w:cs="Times New Roman"/>
          <w:b/>
          <w:bCs/>
        </w:rPr>
        <w:t>ặ</w:t>
      </w:r>
      <w:r>
        <w:rPr>
          <w:rFonts w:ascii="Times New Roman" w:hAnsi="Times New Roman" w:cs="Times New Roman"/>
          <w:b/>
          <w:bCs/>
        </w:rPr>
        <w:t>p cùng lúc?</w:t>
      </w:r>
    </w:p>
    <w:p w:rsidR="00352305" w:rsidRDefault="008C7E98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Dùng break outer; đ</w:t>
      </w:r>
      <w:r>
        <w:rPr>
          <w:rFonts w:ascii="Times New Roman" w:hAnsi="Times New Roman" w:cs="Times New Roman"/>
        </w:rPr>
        <w:t>ể</w:t>
      </w:r>
      <w:r>
        <w:rPr>
          <w:rFonts w:ascii="Times New Roman" w:hAnsi="Times New Roman" w:cs="Times New Roman"/>
        </w:rPr>
        <w:t xml:space="preserve"> thoát ra c</w:t>
      </w:r>
      <w:r>
        <w:rPr>
          <w:rFonts w:ascii="Times New Roman" w:hAnsi="Times New Roman" w:cs="Times New Roman"/>
        </w:rPr>
        <w:t>ả</w:t>
      </w:r>
      <w:r>
        <w:rPr>
          <w:rFonts w:ascii="Times New Roman" w:hAnsi="Times New Roman" w:cs="Times New Roman"/>
        </w:rPr>
        <w:t xml:space="preserve"> 2 vòng</w:t>
      </w:r>
    </w:p>
    <w:p w:rsidR="00352305" w:rsidRDefault="008C7E98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return kh</w:t>
      </w:r>
      <w:r>
        <w:rPr>
          <w:rFonts w:ascii="Times New Roman" w:hAnsi="Times New Roman" w:cs="Times New Roman"/>
        </w:rPr>
        <w:t>ỏ</w:t>
      </w:r>
      <w:r>
        <w:rPr>
          <w:rFonts w:ascii="Times New Roman" w:hAnsi="Times New Roman" w:cs="Times New Roman"/>
        </w:rPr>
        <w:t>i hàm</w:t>
      </w:r>
    </w:p>
    <w:p w:rsidR="00352305" w:rsidRDefault="008C7E98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Dùng flag</w:t>
      </w:r>
    </w:p>
    <w:p w:rsidR="00352305" w:rsidRDefault="008C7E98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So sánh </w:t>
      </w:r>
      <w:r>
        <w:rPr>
          <w:rFonts w:ascii="Times New Roman" w:eastAsia="Roboto Mono" w:hAnsi="Times New Roman" w:cs="Times New Roman"/>
          <w:b/>
          <w:bCs/>
          <w:color w:val="188038"/>
        </w:rPr>
        <w:t>while</w:t>
      </w:r>
      <w:r>
        <w:rPr>
          <w:rFonts w:ascii="Times New Roman" w:hAnsi="Times New Roman" w:cs="Times New Roman"/>
          <w:b/>
          <w:bCs/>
        </w:rPr>
        <w:t xml:space="preserve"> và </w:t>
      </w:r>
      <w:r>
        <w:rPr>
          <w:rFonts w:ascii="Times New Roman" w:eastAsia="Roboto Mono" w:hAnsi="Times New Roman" w:cs="Times New Roman"/>
          <w:b/>
          <w:bCs/>
          <w:color w:val="188038"/>
        </w:rPr>
        <w:t>do-while</w:t>
      </w:r>
      <w:r>
        <w:rPr>
          <w:rFonts w:ascii="Times New Roman" w:hAnsi="Times New Roman" w:cs="Times New Roman"/>
          <w:b/>
          <w:bCs/>
        </w:rPr>
        <w:t xml:space="preserve"> - khi nào nên dùng </w:t>
      </w:r>
      <w:r>
        <w:rPr>
          <w:rFonts w:ascii="Times New Roman" w:eastAsia="Roboto Mono" w:hAnsi="Times New Roman" w:cs="Times New Roman"/>
          <w:b/>
          <w:bCs/>
          <w:color w:val="188038"/>
        </w:rPr>
        <w:t>do-while</w:t>
      </w:r>
      <w:r>
        <w:rPr>
          <w:rFonts w:ascii="Times New Roman" w:hAnsi="Times New Roman" w:cs="Times New Roman"/>
          <w:b/>
          <w:bCs/>
        </w:rPr>
        <w:t>?</w:t>
      </w:r>
    </w:p>
    <w:p w:rsidR="00352305" w:rsidRDefault="008C7E98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while s</w:t>
      </w:r>
      <w:r>
        <w:rPr>
          <w:rFonts w:ascii="Times New Roman" w:hAnsi="Times New Roman" w:cs="Times New Roman"/>
        </w:rPr>
        <w:t>ẽ</w:t>
      </w:r>
      <w:r>
        <w:rPr>
          <w:rFonts w:ascii="Times New Roman" w:hAnsi="Times New Roman" w:cs="Times New Roman"/>
        </w:rPr>
        <w:t xml:space="preserve"> ki</w:t>
      </w:r>
      <w:r>
        <w:rPr>
          <w:rFonts w:ascii="Times New Roman" w:hAnsi="Times New Roman" w:cs="Times New Roman"/>
        </w:rPr>
        <w:t>ể</w:t>
      </w:r>
      <w:r>
        <w:rPr>
          <w:rFonts w:ascii="Times New Roman" w:hAnsi="Times New Roman" w:cs="Times New Roman"/>
        </w:rPr>
        <w:t>m tra trư</w:t>
      </w:r>
      <w:r>
        <w:rPr>
          <w:rFonts w:ascii="Times New Roman" w:hAnsi="Times New Roman" w:cs="Times New Roman"/>
        </w:rPr>
        <w:t>ớ</w:t>
      </w:r>
      <w:r>
        <w:rPr>
          <w:rFonts w:ascii="Times New Roman" w:hAnsi="Times New Roman" w:cs="Times New Roman"/>
        </w:rPr>
        <w:t>c và có th</w:t>
      </w:r>
      <w:r>
        <w:rPr>
          <w:rFonts w:ascii="Times New Roman" w:hAnsi="Times New Roman" w:cs="Times New Roman"/>
        </w:rPr>
        <w:t>ể</w:t>
      </w:r>
      <w:r>
        <w:rPr>
          <w:rFonts w:ascii="Times New Roman" w:hAnsi="Times New Roman" w:cs="Times New Roman"/>
        </w:rPr>
        <w:t xml:space="preserve"> không ch</w:t>
      </w:r>
      <w:r>
        <w:rPr>
          <w:rFonts w:ascii="Times New Roman" w:hAnsi="Times New Roman" w:cs="Times New Roman"/>
        </w:rPr>
        <w:t>ạ</w:t>
      </w:r>
      <w:r>
        <w:rPr>
          <w:rFonts w:ascii="Times New Roman" w:hAnsi="Times New Roman" w:cs="Times New Roman"/>
        </w:rPr>
        <w:t>y l</w:t>
      </w:r>
      <w:r>
        <w:rPr>
          <w:rFonts w:ascii="Times New Roman" w:hAnsi="Times New Roman" w:cs="Times New Roman"/>
        </w:rPr>
        <w:t>ầ</w:t>
      </w:r>
      <w:r>
        <w:rPr>
          <w:rFonts w:ascii="Times New Roman" w:hAnsi="Times New Roman" w:cs="Times New Roman"/>
        </w:rPr>
        <w:t>n nào</w:t>
      </w:r>
    </w:p>
    <w:p w:rsidR="00352305" w:rsidRDefault="008C7E98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do - while s</w:t>
      </w:r>
      <w:r>
        <w:rPr>
          <w:rFonts w:ascii="Times New Roman" w:hAnsi="Times New Roman" w:cs="Times New Roman"/>
        </w:rPr>
        <w:t>ẽ</w:t>
      </w:r>
      <w:r>
        <w:rPr>
          <w:rFonts w:ascii="Times New Roman" w:hAnsi="Times New Roman" w:cs="Times New Roman"/>
        </w:rPr>
        <w:t xml:space="preserve"> ch</w:t>
      </w:r>
      <w:r>
        <w:rPr>
          <w:rFonts w:ascii="Times New Roman" w:hAnsi="Times New Roman" w:cs="Times New Roman"/>
        </w:rPr>
        <w:t>ạ</w:t>
      </w:r>
      <w:r>
        <w:rPr>
          <w:rFonts w:ascii="Times New Roman" w:hAnsi="Times New Roman" w:cs="Times New Roman"/>
        </w:rPr>
        <w:t>y ít nh</w:t>
      </w:r>
      <w:r>
        <w:rPr>
          <w:rFonts w:ascii="Times New Roman" w:hAnsi="Times New Roman" w:cs="Times New Roman"/>
        </w:rPr>
        <w:t>ấ</w:t>
      </w:r>
      <w:r>
        <w:rPr>
          <w:rFonts w:ascii="Times New Roman" w:hAnsi="Times New Roman" w:cs="Times New Roman"/>
        </w:rPr>
        <w:t>t 1 l</w:t>
      </w:r>
      <w:r>
        <w:rPr>
          <w:rFonts w:ascii="Times New Roman" w:hAnsi="Times New Roman" w:cs="Times New Roman"/>
        </w:rPr>
        <w:t>ầ</w:t>
      </w:r>
      <w:r>
        <w:rPr>
          <w:rFonts w:ascii="Times New Roman" w:hAnsi="Times New Roman" w:cs="Times New Roman"/>
        </w:rPr>
        <w:t>n</w:t>
      </w:r>
    </w:p>
    <w:p w:rsidR="00352305" w:rsidRDefault="008C7E98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Chúng ta dùng do - while khi:</w:t>
      </w:r>
    </w:p>
    <w:p w:rsidR="00352305" w:rsidRDefault="008C7E98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 B</w:t>
      </w:r>
      <w:r>
        <w:rPr>
          <w:rFonts w:ascii="Times New Roman" w:hAnsi="Times New Roman" w:cs="Times New Roman"/>
        </w:rPr>
        <w:t>ắ</w:t>
      </w:r>
      <w:r>
        <w:rPr>
          <w:rFonts w:ascii="Times New Roman" w:hAnsi="Times New Roman" w:cs="Times New Roman"/>
        </w:rPr>
        <w:t>t bu</w:t>
      </w:r>
      <w:r>
        <w:rPr>
          <w:rFonts w:ascii="Times New Roman" w:hAnsi="Times New Roman" w:cs="Times New Roman"/>
        </w:rPr>
        <w:t>ộ</w:t>
      </w:r>
      <w:r>
        <w:rPr>
          <w:rFonts w:ascii="Times New Roman" w:hAnsi="Times New Roman" w:cs="Times New Roman"/>
        </w:rPr>
        <w:t>c ch</w:t>
      </w:r>
      <w:r>
        <w:rPr>
          <w:rFonts w:ascii="Times New Roman" w:hAnsi="Times New Roman" w:cs="Times New Roman"/>
        </w:rPr>
        <w:t>ạ</w:t>
      </w:r>
      <w:r>
        <w:rPr>
          <w:rFonts w:ascii="Times New Roman" w:hAnsi="Times New Roman" w:cs="Times New Roman"/>
        </w:rPr>
        <w:t>y logic trư</w:t>
      </w:r>
      <w:r>
        <w:rPr>
          <w:rFonts w:ascii="Times New Roman" w:hAnsi="Times New Roman" w:cs="Times New Roman"/>
        </w:rPr>
        <w:t>ớ</w:t>
      </w:r>
      <w:r>
        <w:rPr>
          <w:rFonts w:ascii="Times New Roman" w:hAnsi="Times New Roman" w:cs="Times New Roman"/>
        </w:rPr>
        <w:t>c khi ki</w:t>
      </w:r>
      <w:r>
        <w:rPr>
          <w:rFonts w:ascii="Times New Roman" w:hAnsi="Times New Roman" w:cs="Times New Roman"/>
        </w:rPr>
        <w:t>ể</w:t>
      </w:r>
      <w:r>
        <w:rPr>
          <w:rFonts w:ascii="Times New Roman" w:hAnsi="Times New Roman" w:cs="Times New Roman"/>
        </w:rPr>
        <w:t>m tra đi</w:t>
      </w:r>
      <w:r>
        <w:rPr>
          <w:rFonts w:ascii="Times New Roman" w:hAnsi="Times New Roman" w:cs="Times New Roman"/>
        </w:rPr>
        <w:t>ề</w:t>
      </w:r>
      <w:r>
        <w:rPr>
          <w:rFonts w:ascii="Times New Roman" w:hAnsi="Times New Roman" w:cs="Times New Roman"/>
        </w:rPr>
        <w:t>u ki</w:t>
      </w:r>
      <w:r>
        <w:rPr>
          <w:rFonts w:ascii="Times New Roman" w:hAnsi="Times New Roman" w:cs="Times New Roman"/>
        </w:rPr>
        <w:t>ệ</w:t>
      </w:r>
      <w:r>
        <w:rPr>
          <w:rFonts w:ascii="Times New Roman" w:hAnsi="Times New Roman" w:cs="Times New Roman"/>
        </w:rPr>
        <w:t>n</w:t>
      </w:r>
    </w:p>
    <w:p w:rsidR="00352305" w:rsidRDefault="008C7E98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 L</w:t>
      </w:r>
      <w:r>
        <w:rPr>
          <w:rFonts w:ascii="Times New Roman" w:hAnsi="Times New Roman" w:cs="Times New Roman"/>
        </w:rPr>
        <w:t>ặ</w:t>
      </w:r>
      <w:r>
        <w:rPr>
          <w:rFonts w:ascii="Times New Roman" w:hAnsi="Times New Roman" w:cs="Times New Roman"/>
        </w:rPr>
        <w:t>p cho đ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n khi ngư</w:t>
      </w:r>
      <w:r>
        <w:rPr>
          <w:rFonts w:ascii="Times New Roman" w:hAnsi="Times New Roman" w:cs="Times New Roman"/>
        </w:rPr>
        <w:t>ờ</w:t>
      </w:r>
      <w:r>
        <w:rPr>
          <w:rFonts w:ascii="Times New Roman" w:hAnsi="Times New Roman" w:cs="Times New Roman"/>
        </w:rPr>
        <w:t>i dùng nh</w:t>
      </w:r>
      <w:r>
        <w:rPr>
          <w:rFonts w:ascii="Times New Roman" w:hAnsi="Times New Roman" w:cs="Times New Roman"/>
        </w:rPr>
        <w:t>ậ</w:t>
      </w:r>
      <w:r>
        <w:rPr>
          <w:rFonts w:ascii="Times New Roman" w:hAnsi="Times New Roman" w:cs="Times New Roman"/>
        </w:rPr>
        <w:t>p đúng</w:t>
      </w:r>
    </w:p>
    <w:p w:rsidR="00352305" w:rsidRDefault="008C7E98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 X</w:t>
      </w:r>
      <w:r>
        <w:rPr>
          <w:rFonts w:ascii="Times New Roman" w:hAnsi="Times New Roman" w:cs="Times New Roman"/>
        </w:rPr>
        <w:t>ử</w:t>
      </w:r>
      <w:r>
        <w:rPr>
          <w:rFonts w:ascii="Times New Roman" w:hAnsi="Times New Roman" w:cs="Times New Roman"/>
        </w:rPr>
        <w:t xml:space="preserve"> lý trư</w:t>
      </w:r>
      <w:r>
        <w:rPr>
          <w:rFonts w:ascii="Times New Roman" w:hAnsi="Times New Roman" w:cs="Times New Roman"/>
        </w:rPr>
        <w:t>ớ</w:t>
      </w:r>
      <w:r>
        <w:rPr>
          <w:rFonts w:ascii="Times New Roman" w:hAnsi="Times New Roman" w:cs="Times New Roman"/>
        </w:rPr>
        <w:t>c, ki</w:t>
      </w:r>
      <w:r>
        <w:rPr>
          <w:rFonts w:ascii="Times New Roman" w:hAnsi="Times New Roman" w:cs="Times New Roman"/>
        </w:rPr>
        <w:t>ể</w:t>
      </w:r>
      <w:r>
        <w:rPr>
          <w:rFonts w:ascii="Times New Roman" w:hAnsi="Times New Roman" w:cs="Times New Roman"/>
        </w:rPr>
        <w:t>m tra sau</w:t>
      </w:r>
    </w:p>
    <w:p w:rsidR="00352305" w:rsidRDefault="00352305">
      <w:pPr>
        <w:widowControl w:val="0"/>
        <w:rPr>
          <w:rFonts w:ascii="Times New Roman" w:hAnsi="Times New Roman" w:cs="Times New Roman"/>
        </w:rPr>
      </w:pPr>
    </w:p>
    <w:p w:rsidR="00352305" w:rsidRDefault="008C7E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>
          <v:rect id="_x0000_i1028" style="width:0;height:1.5pt" o:hralign="center" o:hrstd="t" o:hr="t" fillcolor="#a0a0a0" stroked="f"/>
        </w:pict>
      </w:r>
    </w:p>
    <w:p w:rsidR="00352305" w:rsidRDefault="008C7E98">
      <w:pPr>
        <w:pStyle w:val="Heading3"/>
        <w:rPr>
          <w:rFonts w:ascii="Times New Roman" w:hAnsi="Times New Roman" w:cs="Times New Roman"/>
        </w:rPr>
      </w:pPr>
      <w:bookmarkStart w:id="6" w:name="_4c8se067ybki" w:colFirst="0" w:colLast="0"/>
      <w:bookmarkEnd w:id="6"/>
      <w:r>
        <w:rPr>
          <w:rFonts w:ascii="Times New Roman" w:hAnsi="Times New Roman" w:cs="Times New Roman"/>
        </w:rPr>
        <w:t>💫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K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T N</w:t>
      </w:r>
      <w:r>
        <w:rPr>
          <w:rFonts w:ascii="Times New Roman" w:hAnsi="Times New Roman" w:cs="Times New Roman"/>
        </w:rPr>
        <w:t>Ố</w:t>
      </w:r>
      <w:r>
        <w:rPr>
          <w:rFonts w:ascii="Times New Roman" w:hAnsi="Times New Roman" w:cs="Times New Roman"/>
        </w:rPr>
        <w:t>I ĐÁNH GIÁ</w:t>
      </w:r>
    </w:p>
    <w:p w:rsidR="00352305" w:rsidRDefault="008C7E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M</w:t>
      </w:r>
      <w:r>
        <w:rPr>
          <w:rFonts w:ascii="Times New Roman" w:hAnsi="Times New Roman" w:cs="Times New Roman"/>
          <w:b/>
          <w:bCs/>
        </w:rPr>
        <w:t>ố</w:t>
      </w:r>
      <w:r>
        <w:rPr>
          <w:rFonts w:ascii="Times New Roman" w:hAnsi="Times New Roman" w:cs="Times New Roman"/>
          <w:b/>
          <w:bCs/>
        </w:rPr>
        <w:t>c ki</w:t>
      </w:r>
      <w:r>
        <w:rPr>
          <w:rFonts w:ascii="Times New Roman" w:hAnsi="Times New Roman" w:cs="Times New Roman"/>
          <w:b/>
          <w:bCs/>
        </w:rPr>
        <w:t>ể</w:t>
      </w:r>
      <w:r>
        <w:rPr>
          <w:rFonts w:ascii="Times New Roman" w:hAnsi="Times New Roman" w:cs="Times New Roman"/>
          <w:b/>
          <w:bCs/>
        </w:rPr>
        <w:t>m tra quan tr</w:t>
      </w:r>
      <w:r>
        <w:rPr>
          <w:rFonts w:ascii="Times New Roman" w:hAnsi="Times New Roman" w:cs="Times New Roman"/>
          <w:b/>
          <w:bCs/>
        </w:rPr>
        <w:t>ọ</w:t>
      </w:r>
      <w:r>
        <w:rPr>
          <w:rFonts w:ascii="Times New Roman" w:hAnsi="Times New Roman" w:cs="Times New Roman"/>
          <w:b/>
          <w:bCs/>
        </w:rPr>
        <w:t>ng:</w:t>
      </w:r>
      <w:r>
        <w:rPr>
          <w:rFonts w:ascii="Times New Roman" w:hAnsi="Times New Roman" w:cs="Times New Roman"/>
        </w:rPr>
        <w:t xml:space="preserve"> B</w:t>
      </w:r>
      <w:r>
        <w:rPr>
          <w:rFonts w:ascii="Times New Roman" w:hAnsi="Times New Roman" w:cs="Times New Roman"/>
        </w:rPr>
        <w:t>ạ</w:t>
      </w:r>
      <w:r>
        <w:rPr>
          <w:rFonts w:ascii="Times New Roman" w:hAnsi="Times New Roman" w:cs="Times New Roman"/>
        </w:rPr>
        <w:t>n ph</w:t>
      </w:r>
      <w:r>
        <w:rPr>
          <w:rFonts w:ascii="Times New Roman" w:hAnsi="Times New Roman" w:cs="Times New Roman"/>
        </w:rPr>
        <w:t>ả</w:t>
      </w:r>
      <w:r>
        <w:rPr>
          <w:rFonts w:ascii="Times New Roman" w:hAnsi="Times New Roman" w:cs="Times New Roman"/>
        </w:rPr>
        <w:t xml:space="preserve">i </w:t>
      </w:r>
      <w:r>
        <w:rPr>
          <w:rFonts w:ascii="Times New Roman" w:hAnsi="Times New Roman" w:cs="Times New Roman"/>
          <w:b/>
          <w:bCs/>
        </w:rPr>
        <w:t>thành th</w:t>
      </w:r>
      <w:r>
        <w:rPr>
          <w:rFonts w:ascii="Times New Roman" w:hAnsi="Times New Roman" w:cs="Times New Roman"/>
          <w:b/>
          <w:bCs/>
        </w:rPr>
        <w:t>ạ</w:t>
      </w:r>
      <w:r>
        <w:rPr>
          <w:rFonts w:ascii="Times New Roman" w:hAnsi="Times New Roman" w:cs="Times New Roman"/>
          <w:b/>
          <w:bCs/>
        </w:rPr>
        <w:t>o if/else/switch</w:t>
      </w:r>
      <w:r>
        <w:rPr>
          <w:rFonts w:ascii="Times New Roman" w:hAnsi="Times New Roman" w:cs="Times New Roman"/>
        </w:rPr>
        <w:t xml:space="preserve"> và </w:t>
      </w:r>
      <w:r>
        <w:rPr>
          <w:rFonts w:ascii="Times New Roman" w:hAnsi="Times New Roman" w:cs="Times New Roman"/>
          <w:b/>
          <w:bCs/>
        </w:rPr>
        <w:t>for/while/foreach</w:t>
      </w:r>
      <w:r>
        <w:rPr>
          <w:rFonts w:ascii="Times New Roman" w:hAnsi="Times New Roman" w:cs="Times New Roman"/>
        </w:rPr>
        <w:t xml:space="preserve"> đ</w:t>
      </w:r>
      <w:r>
        <w:rPr>
          <w:rFonts w:ascii="Times New Roman" w:hAnsi="Times New Roman" w:cs="Times New Roman"/>
        </w:rPr>
        <w:t>ể</w:t>
      </w:r>
      <w:r>
        <w:rPr>
          <w:rFonts w:ascii="Times New Roman" w:hAnsi="Times New Roman" w:cs="Times New Roman"/>
        </w:rPr>
        <w:t xml:space="preserve"> h</w:t>
      </w:r>
      <w:r>
        <w:rPr>
          <w:rFonts w:ascii="Times New Roman" w:hAnsi="Times New Roman" w:cs="Times New Roman"/>
        </w:rPr>
        <w:t>ọ</w:t>
      </w:r>
      <w:r>
        <w:rPr>
          <w:rFonts w:ascii="Times New Roman" w:hAnsi="Times New Roman" w:cs="Times New Roman"/>
        </w:rPr>
        <w:t>c ph</w:t>
      </w:r>
      <w:r>
        <w:rPr>
          <w:rFonts w:ascii="Times New Roman" w:hAnsi="Times New Roman" w:cs="Times New Roman"/>
        </w:rPr>
        <w:t>ầ</w:t>
      </w:r>
      <w:r>
        <w:rPr>
          <w:rFonts w:ascii="Times New Roman" w:hAnsi="Times New Roman" w:cs="Times New Roman"/>
        </w:rPr>
        <w:t>n ti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p theo</w:t>
      </w:r>
    </w:p>
    <w:p w:rsidR="00352305" w:rsidRDefault="00352305">
      <w:pPr>
        <w:widowControl w:val="0"/>
        <w:rPr>
          <w:rFonts w:ascii="Times New Roman" w:hAnsi="Times New Roman" w:cs="Times New Roman"/>
        </w:rPr>
      </w:pPr>
    </w:p>
    <w:p w:rsidR="00352305" w:rsidRDefault="008C7E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9" style="width:0;height:1.5pt" o:hralign="center" o:hrstd="t" o:hr="t" fillcolor="#a0a0a0" stroked="f"/>
        </w:pict>
      </w:r>
    </w:p>
    <w:p w:rsidR="00352305" w:rsidRDefault="008C7E98">
      <w:pPr>
        <w:pStyle w:val="Heading2"/>
        <w:rPr>
          <w:rFonts w:ascii="Times New Roman" w:hAnsi="Times New Roman" w:cs="Times New Roman"/>
        </w:rPr>
      </w:pPr>
      <w:bookmarkStart w:id="7" w:name="_ctkp0hkf7zi8" w:colFirst="0" w:colLast="0"/>
      <w:bookmarkEnd w:id="7"/>
      <w:r>
        <w:rPr>
          <w:rFonts w:ascii="Times New Roman" w:hAnsi="Times New Roman" w:cs="Times New Roman"/>
        </w:rPr>
        <w:br w:type="page"/>
      </w:r>
    </w:p>
    <w:p w:rsidR="00352305" w:rsidRDefault="00352305">
      <w:pPr>
        <w:rPr>
          <w:rFonts w:ascii="Times New Roman" w:hAnsi="Times New Roman" w:cs="Times New Roman"/>
        </w:rPr>
      </w:pPr>
    </w:p>
    <w:sectPr w:rsidR="00352305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C7E98" w:rsidRDefault="008C7E98">
      <w:pPr>
        <w:spacing w:line="240" w:lineRule="auto"/>
      </w:pPr>
      <w:r>
        <w:separator/>
      </w:r>
    </w:p>
  </w:endnote>
  <w:endnote w:type="continuationSeparator" w:id="0">
    <w:p w:rsidR="008C7E98" w:rsidRDefault="008C7E9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 Mono">
    <w:altName w:val="Consolas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C7E98" w:rsidRDefault="008C7E98">
      <w:r>
        <w:separator/>
      </w:r>
    </w:p>
  </w:footnote>
  <w:footnote w:type="continuationSeparator" w:id="0">
    <w:p w:rsidR="008C7E98" w:rsidRDefault="008C7E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F092B84"/>
    <w:multiLevelType w:val="multilevel"/>
    <w:tmpl w:val="CF092B84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59ADCABA"/>
    <w:multiLevelType w:val="multilevel"/>
    <w:tmpl w:val="59ADCAB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F206FB4"/>
    <w:rsid w:val="00352305"/>
    <w:rsid w:val="00510659"/>
    <w:rsid w:val="008C7E98"/>
    <w:rsid w:val="1F206FB4"/>
    <w:rsid w:val="3BC1119C"/>
    <w:rsid w:val="69AE1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753A6AE8-19D0-46CD-98D2-D2FDA676F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76" w:lineRule="auto"/>
    </w:pPr>
    <w:rPr>
      <w:rFonts w:ascii="Arial" w:eastAsia="Arial" w:hAnsi="Arial" w:cs="Arial"/>
      <w:sz w:val="22"/>
      <w:szCs w:val="22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Strong">
    <w:name w:val="Strong"/>
    <w:basedOn w:val="DefaultParagraphFont"/>
    <w:qFormat/>
    <w:rPr>
      <w:b/>
      <w:bCs/>
    </w:rPr>
  </w:style>
  <w:style w:type="table" w:customStyle="1" w:styleId="Style10">
    <w:name w:val="_Style 10"/>
    <w:basedOn w:val="TableNormal0"/>
    <w:qFormat/>
    <w:tblPr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962</Words>
  <Characters>5489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Khờ Thk</dc:creator>
  <cp:lastModifiedBy>DAINAM UNIVERSITY</cp:lastModifiedBy>
  <cp:revision>2</cp:revision>
  <dcterms:created xsi:type="dcterms:W3CDTF">2025-12-19T08:13:00Z</dcterms:created>
  <dcterms:modified xsi:type="dcterms:W3CDTF">2025-12-19T08:13:00Z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47AA673D83F04BEA8EBD61F681DFA3A6_11</vt:lpwstr>
  </property>
</Properties>
</file>